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FB877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5ADAB7DD">
          <w:pPr>
            <w:pStyle w:val="28"/>
            <w:tabs>
              <w:tab w:val="right" w:leader="dot" w:pos="10347"/>
            </w:tabs>
          </w:pPr>
          <w:r>
            <w:rPr>
              <w:rFonts w:ascii="Times New Roman" w:hAnsi="Times New Roman"/>
            </w:rPr>
            <w:fldChar w:fldCharType="begin"/>
          </w:r>
          <w:r>
            <w:rPr>
              <w:rFonts w:ascii="Times New Roman" w:hAnsi="Times New Roman"/>
            </w:rPr>
            <w:instrText xml:space="preserve"> HYPERLINK \l _Toc3631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_Toc3631 \h </w:instrText>
          </w:r>
          <w:r>
            <w:fldChar w:fldCharType="separate"/>
          </w:r>
          <w:r>
            <w:t>1</w:t>
          </w:r>
          <w:r>
            <w:fldChar w:fldCharType="end"/>
          </w:r>
          <w:r>
            <w:rPr>
              <w:rFonts w:ascii="Times New Roman" w:hAnsi="Times New Roman"/>
            </w:rPr>
            <w:fldChar w:fldCharType="end"/>
          </w:r>
        </w:p>
        <w:p w14:paraId="63A10F3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_Toc12542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_Toc12542 \h </w:instrText>
          </w:r>
          <w:r>
            <w:fldChar w:fldCharType="separate"/>
          </w:r>
          <w:r>
            <w:t>1</w:t>
          </w:r>
          <w:r>
            <w:fldChar w:fldCharType="end"/>
          </w:r>
          <w:r>
            <w:rPr>
              <w:rFonts w:ascii="Times New Roman" w:hAnsi="Times New Roman"/>
            </w:rPr>
            <w:fldChar w:fldCharType="end"/>
          </w:r>
        </w:p>
        <w:p w14:paraId="767A39D4">
          <w:pPr>
            <w:pStyle w:val="31"/>
            <w:tabs>
              <w:tab w:val="right" w:leader="dot" w:pos="10347"/>
            </w:tabs>
          </w:pPr>
          <w:r>
            <w:rPr>
              <w:rFonts w:ascii="Times New Roman" w:hAnsi="Times New Roman"/>
            </w:rPr>
            <w:fldChar w:fldCharType="begin"/>
          </w:r>
          <w:r>
            <w:rPr>
              <w:rFonts w:ascii="Times New Roman" w:hAnsi="Times New Roman"/>
            </w:rPr>
            <w:instrText xml:space="preserve"> HYPERLINK \l _Toc8477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_Toc8477 \h </w:instrText>
          </w:r>
          <w:r>
            <w:fldChar w:fldCharType="separate"/>
          </w:r>
          <w:r>
            <w:t>2</w:t>
          </w:r>
          <w:r>
            <w:fldChar w:fldCharType="end"/>
          </w:r>
          <w:r>
            <w:rPr>
              <w:rFonts w:ascii="Times New Roman" w:hAnsi="Times New Roman"/>
            </w:rPr>
            <w:fldChar w:fldCharType="end"/>
          </w:r>
        </w:p>
        <w:p w14:paraId="4263156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_Toc21132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_Toc21132 \h </w:instrText>
          </w:r>
          <w:r>
            <w:fldChar w:fldCharType="separate"/>
          </w:r>
          <w:r>
            <w:t>2</w:t>
          </w:r>
          <w:r>
            <w:fldChar w:fldCharType="end"/>
          </w:r>
          <w:r>
            <w:rPr>
              <w:rFonts w:ascii="Times New Roman" w:hAnsi="Times New Roman"/>
            </w:rPr>
            <w:fldChar w:fldCharType="end"/>
          </w:r>
        </w:p>
        <w:p w14:paraId="4C7030D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_Toc22155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_Toc22155 \h </w:instrText>
          </w:r>
          <w:r>
            <w:fldChar w:fldCharType="separate"/>
          </w:r>
          <w:r>
            <w:t>3</w:t>
          </w:r>
          <w:r>
            <w:fldChar w:fldCharType="end"/>
          </w:r>
          <w:r>
            <w:rPr>
              <w:rFonts w:ascii="Times New Roman" w:hAnsi="Times New Roman"/>
            </w:rPr>
            <w:fldChar w:fldCharType="end"/>
          </w:r>
        </w:p>
        <w:p w14:paraId="6DB1A97B">
          <w:pPr>
            <w:pStyle w:val="25"/>
            <w:tabs>
              <w:tab w:val="right" w:leader="dot" w:pos="10347"/>
            </w:tabs>
          </w:pPr>
          <w:r>
            <w:rPr>
              <w:rFonts w:ascii="Times New Roman" w:hAnsi="Times New Roman"/>
            </w:rPr>
            <w:fldChar w:fldCharType="begin"/>
          </w:r>
          <w:r>
            <w:rPr>
              <w:rFonts w:ascii="Times New Roman" w:hAnsi="Times New Roman"/>
            </w:rPr>
            <w:instrText xml:space="preserve"> HYPERLINK \l _Toc26775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_Toc26775 \h </w:instrText>
          </w:r>
          <w:r>
            <w:fldChar w:fldCharType="separate"/>
          </w:r>
          <w:r>
            <w:t>4</w:t>
          </w:r>
          <w:r>
            <w:fldChar w:fldCharType="end"/>
          </w:r>
          <w:r>
            <w:rPr>
              <w:rFonts w:ascii="Times New Roman" w:hAnsi="Times New Roman"/>
            </w:rPr>
            <w:fldChar w:fldCharType="end"/>
          </w:r>
        </w:p>
        <w:p w14:paraId="6D3E88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_Toc25480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_Toc25480 \h </w:instrText>
          </w:r>
          <w:r>
            <w:fldChar w:fldCharType="separate"/>
          </w:r>
          <w:r>
            <w:t>5</w:t>
          </w:r>
          <w:r>
            <w:fldChar w:fldCharType="end"/>
          </w:r>
          <w:r>
            <w:rPr>
              <w:rFonts w:ascii="Times New Roman" w:hAnsi="Times New Roman"/>
            </w:rPr>
            <w:fldChar w:fldCharType="end"/>
          </w:r>
        </w:p>
        <w:p w14:paraId="44CB8D6E">
          <w:pPr>
            <w:pStyle w:val="25"/>
            <w:tabs>
              <w:tab w:val="right" w:leader="dot" w:pos="10347"/>
            </w:tabs>
          </w:pPr>
          <w:r>
            <w:rPr>
              <w:rFonts w:ascii="Times New Roman" w:hAnsi="Times New Roman"/>
            </w:rPr>
            <w:fldChar w:fldCharType="begin"/>
          </w:r>
          <w:r>
            <w:rPr>
              <w:rFonts w:ascii="Times New Roman" w:hAnsi="Times New Roman"/>
            </w:rPr>
            <w:instrText xml:space="preserve"> HYPERLINK \l _Toc32232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_Toc32232 \h </w:instrText>
          </w:r>
          <w:r>
            <w:fldChar w:fldCharType="separate"/>
          </w:r>
          <w:r>
            <w:t>5</w:t>
          </w:r>
          <w:r>
            <w:fldChar w:fldCharType="end"/>
          </w:r>
          <w:r>
            <w:rPr>
              <w:rFonts w:ascii="Times New Roman" w:hAnsi="Times New Roman"/>
            </w:rPr>
            <w:fldChar w:fldCharType="end"/>
          </w:r>
        </w:p>
        <w:p w14:paraId="056546F8">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_Toc29155 \h </w:instrText>
          </w:r>
          <w:r>
            <w:fldChar w:fldCharType="separate"/>
          </w:r>
          <w:r>
            <w:t>6</w:t>
          </w:r>
          <w:r>
            <w:fldChar w:fldCharType="end"/>
          </w:r>
          <w:r>
            <w:rPr>
              <w:rFonts w:ascii="Times New Roman" w:hAnsi="Times New Roman"/>
            </w:rPr>
            <w:fldChar w:fldCharType="end"/>
          </w:r>
        </w:p>
        <w:p w14:paraId="4F975D90">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_Toc24207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_Toc24207 \h </w:instrText>
          </w:r>
          <w:r>
            <w:fldChar w:fldCharType="separate"/>
          </w:r>
          <w:r>
            <w:t>7</w:t>
          </w:r>
          <w:r>
            <w:fldChar w:fldCharType="end"/>
          </w:r>
          <w:r>
            <w:rPr>
              <w:rFonts w:ascii="Times New Roman" w:hAnsi="Times New Roman"/>
            </w:rPr>
            <w:fldChar w:fldCharType="end"/>
          </w:r>
        </w:p>
        <w:p w14:paraId="0686AF7D">
          <w:pPr>
            <w:pStyle w:val="28"/>
            <w:tabs>
              <w:tab w:val="right" w:leader="dot" w:pos="10347"/>
            </w:tabs>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_Toc18661 \h </w:instrText>
          </w:r>
          <w:r>
            <w:fldChar w:fldCharType="separate"/>
          </w:r>
          <w:r>
            <w:t>7</w:t>
          </w:r>
          <w:r>
            <w:fldChar w:fldCharType="end"/>
          </w:r>
          <w:r>
            <w:rPr>
              <w:rFonts w:ascii="Times New Roman" w:hAnsi="Times New Roman"/>
            </w:rPr>
            <w:fldChar w:fldCharType="end"/>
          </w:r>
        </w:p>
        <w:p w14:paraId="1B9CABB3">
          <w:pPr>
            <w:pStyle w:val="31"/>
            <w:tabs>
              <w:tab w:val="right" w:leader="dot" w:pos="10347"/>
            </w:tabs>
          </w:pPr>
          <w:r>
            <w:rPr>
              <w:rFonts w:ascii="Times New Roman" w:hAnsi="Times New Roman"/>
            </w:rPr>
            <w:fldChar w:fldCharType="begin"/>
          </w:r>
          <w:r>
            <w:rPr>
              <w:rFonts w:ascii="Times New Roman" w:hAnsi="Times New Roman"/>
            </w:rPr>
            <w:instrText xml:space="preserve"> HYPERLINK \l _Toc6725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_Toc6725 \h </w:instrText>
          </w:r>
          <w:r>
            <w:fldChar w:fldCharType="separate"/>
          </w:r>
          <w:r>
            <w:t>8</w:t>
          </w:r>
          <w:r>
            <w:fldChar w:fldCharType="end"/>
          </w:r>
          <w:r>
            <w:rPr>
              <w:rFonts w:ascii="Times New Roman" w:hAnsi="Times New Roman"/>
            </w:rPr>
            <w:fldChar w:fldCharType="end"/>
          </w:r>
        </w:p>
        <w:p w14:paraId="7B57636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_Toc20652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_Toc20652 \h </w:instrText>
          </w:r>
          <w:r>
            <w:fldChar w:fldCharType="separate"/>
          </w:r>
          <w:r>
            <w:t>8</w:t>
          </w:r>
          <w:r>
            <w:fldChar w:fldCharType="end"/>
          </w:r>
          <w:r>
            <w:rPr>
              <w:rFonts w:ascii="Times New Roman" w:hAnsi="Times New Roman"/>
            </w:rPr>
            <w:fldChar w:fldCharType="end"/>
          </w:r>
        </w:p>
        <w:p w14:paraId="1EEFE522">
          <w:pPr>
            <w:pStyle w:val="25"/>
            <w:tabs>
              <w:tab w:val="right" w:leader="dot" w:pos="10347"/>
            </w:tabs>
          </w:pPr>
          <w:r>
            <w:rPr>
              <w:rFonts w:ascii="Times New Roman" w:hAnsi="Times New Roman"/>
            </w:rPr>
            <w:fldChar w:fldCharType="begin"/>
          </w:r>
          <w:r>
            <w:rPr>
              <w:rFonts w:ascii="Times New Roman" w:hAnsi="Times New Roman"/>
            </w:rPr>
            <w:instrText xml:space="preserve"> HYPERLINK \l _Toc23250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_Toc23250 \h </w:instrText>
          </w:r>
          <w:r>
            <w:fldChar w:fldCharType="separate"/>
          </w:r>
          <w:r>
            <w:t>8</w:t>
          </w:r>
          <w:r>
            <w:fldChar w:fldCharType="end"/>
          </w:r>
          <w:r>
            <w:rPr>
              <w:rFonts w:ascii="Times New Roman" w:hAnsi="Times New Roman"/>
            </w:rPr>
            <w:fldChar w:fldCharType="end"/>
          </w:r>
        </w:p>
        <w:p w14:paraId="406DDF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_Toc28028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_Toc28028 \h </w:instrText>
          </w:r>
          <w:r>
            <w:fldChar w:fldCharType="separate"/>
          </w:r>
          <w:r>
            <w:t>9</w:t>
          </w:r>
          <w:r>
            <w:fldChar w:fldCharType="end"/>
          </w:r>
          <w:r>
            <w:rPr>
              <w:rFonts w:ascii="Times New Roman" w:hAnsi="Times New Roman"/>
            </w:rPr>
            <w:fldChar w:fldCharType="end"/>
          </w:r>
        </w:p>
        <w:p w14:paraId="3727F00F">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_Toc13983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_Toc13983 \h </w:instrText>
          </w:r>
          <w:r>
            <w:fldChar w:fldCharType="separate"/>
          </w:r>
          <w:r>
            <w:t>9</w:t>
          </w:r>
          <w:r>
            <w:fldChar w:fldCharType="end"/>
          </w:r>
          <w:r>
            <w:rPr>
              <w:rFonts w:ascii="Times New Roman" w:hAnsi="Times New Roman"/>
            </w:rPr>
            <w:fldChar w:fldCharType="end"/>
          </w:r>
        </w:p>
        <w:p w14:paraId="71C66587">
          <w:pPr>
            <w:pStyle w:val="31"/>
            <w:tabs>
              <w:tab w:val="right" w:leader="dot" w:pos="10347"/>
            </w:tabs>
          </w:pPr>
          <w:r>
            <w:rPr>
              <w:rFonts w:ascii="Times New Roman" w:hAnsi="Times New Roman"/>
            </w:rPr>
            <w:fldChar w:fldCharType="begin"/>
          </w:r>
          <w:r>
            <w:rPr>
              <w:rFonts w:ascii="Times New Roman" w:hAnsi="Times New Roman"/>
            </w:rPr>
            <w:instrText xml:space="preserve"> HYPERLINK \l _Toc23172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_Toc23172 \h </w:instrText>
          </w:r>
          <w:r>
            <w:fldChar w:fldCharType="separate"/>
          </w:r>
          <w:r>
            <w:t>10</w:t>
          </w:r>
          <w:r>
            <w:fldChar w:fldCharType="end"/>
          </w:r>
          <w:r>
            <w:rPr>
              <w:rFonts w:ascii="Times New Roman" w:hAnsi="Times New Roman"/>
            </w:rPr>
            <w:fldChar w:fldCharType="end"/>
          </w:r>
        </w:p>
        <w:p w14:paraId="54C8C84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_Toc10460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_Toc10460 \h </w:instrText>
          </w:r>
          <w:r>
            <w:fldChar w:fldCharType="separate"/>
          </w:r>
          <w:r>
            <w:t>10</w:t>
          </w:r>
          <w:r>
            <w:fldChar w:fldCharType="end"/>
          </w:r>
          <w:r>
            <w:rPr>
              <w:rFonts w:ascii="Times New Roman" w:hAnsi="Times New Roman"/>
            </w:rPr>
            <w:fldChar w:fldCharType="end"/>
          </w:r>
        </w:p>
        <w:p w14:paraId="3A8CC2A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_Toc10219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_Toc10219 \h </w:instrText>
          </w:r>
          <w:r>
            <w:fldChar w:fldCharType="separate"/>
          </w:r>
          <w:r>
            <w:t>10</w:t>
          </w:r>
          <w:r>
            <w:fldChar w:fldCharType="end"/>
          </w:r>
          <w:r>
            <w:rPr>
              <w:rFonts w:ascii="Times New Roman" w:hAnsi="Times New Roman"/>
            </w:rPr>
            <w:fldChar w:fldCharType="end"/>
          </w:r>
        </w:p>
        <w:p w14:paraId="2325656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_Toc25577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_Toc25577 \h </w:instrText>
          </w:r>
          <w:r>
            <w:fldChar w:fldCharType="separate"/>
          </w:r>
          <w:r>
            <w:t>11</w:t>
          </w:r>
          <w:r>
            <w:fldChar w:fldCharType="end"/>
          </w:r>
          <w:r>
            <w:rPr>
              <w:rFonts w:ascii="Times New Roman" w:hAnsi="Times New Roman"/>
            </w:rPr>
            <w:fldChar w:fldCharType="end"/>
          </w:r>
        </w:p>
        <w:p w14:paraId="1EDB387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_Toc24096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_Toc24096 \h </w:instrText>
          </w:r>
          <w:r>
            <w:fldChar w:fldCharType="separate"/>
          </w:r>
          <w:r>
            <w:t>11</w:t>
          </w:r>
          <w:r>
            <w:fldChar w:fldCharType="end"/>
          </w:r>
          <w:r>
            <w:rPr>
              <w:rFonts w:ascii="Times New Roman" w:hAnsi="Times New Roman"/>
            </w:rPr>
            <w:fldChar w:fldCharType="end"/>
          </w:r>
        </w:p>
        <w:p w14:paraId="75006EE2">
          <w:pPr>
            <w:pStyle w:val="25"/>
            <w:tabs>
              <w:tab w:val="right" w:leader="dot" w:pos="10347"/>
            </w:tabs>
          </w:pPr>
          <w:r>
            <w:rPr>
              <w:rFonts w:ascii="Times New Roman" w:hAnsi="Times New Roman"/>
            </w:rPr>
            <w:fldChar w:fldCharType="begin"/>
          </w:r>
          <w:r>
            <w:rPr>
              <w:rFonts w:ascii="Times New Roman" w:hAnsi="Times New Roman"/>
            </w:rPr>
            <w:instrText xml:space="preserve"> HYPERLINK \l _Toc6105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_Toc6105 \h </w:instrText>
          </w:r>
          <w:r>
            <w:fldChar w:fldCharType="separate"/>
          </w:r>
          <w:r>
            <w:t>12</w:t>
          </w:r>
          <w:r>
            <w:fldChar w:fldCharType="end"/>
          </w:r>
          <w:r>
            <w:rPr>
              <w:rFonts w:ascii="Times New Roman" w:hAnsi="Times New Roman"/>
            </w:rPr>
            <w:fldChar w:fldCharType="end"/>
          </w:r>
        </w:p>
        <w:p w14:paraId="1D3D196D">
          <w:pPr>
            <w:pStyle w:val="25"/>
            <w:tabs>
              <w:tab w:val="right" w:leader="dot" w:pos="10347"/>
            </w:tabs>
          </w:pPr>
          <w:r>
            <w:rPr>
              <w:rFonts w:ascii="Times New Roman" w:hAnsi="Times New Roman"/>
            </w:rPr>
            <w:fldChar w:fldCharType="begin"/>
          </w:r>
          <w:r>
            <w:rPr>
              <w:rFonts w:ascii="Times New Roman" w:hAnsi="Times New Roman"/>
            </w:rPr>
            <w:instrText xml:space="preserve"> HYPERLINK \l _Toc6334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_Toc6334 \h </w:instrText>
          </w:r>
          <w:r>
            <w:fldChar w:fldCharType="separate"/>
          </w:r>
          <w:r>
            <w:t>13</w:t>
          </w:r>
          <w:r>
            <w:fldChar w:fldCharType="end"/>
          </w:r>
          <w:r>
            <w:rPr>
              <w:rFonts w:ascii="Times New Roman" w:hAnsi="Times New Roman"/>
            </w:rPr>
            <w:fldChar w:fldCharType="end"/>
          </w:r>
        </w:p>
        <w:p w14:paraId="0D6355E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_Toc22097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_Toc22097 \h </w:instrText>
          </w:r>
          <w:r>
            <w:fldChar w:fldCharType="separate"/>
          </w:r>
          <w:r>
            <w:t>14</w:t>
          </w:r>
          <w:r>
            <w:fldChar w:fldCharType="end"/>
          </w:r>
          <w:r>
            <w:rPr>
              <w:rFonts w:ascii="Times New Roman" w:hAnsi="Times New Roman"/>
            </w:rPr>
            <w:fldChar w:fldCharType="end"/>
          </w:r>
        </w:p>
        <w:p w14:paraId="775428C5">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_Toc15750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_Toc15750 \h </w:instrText>
          </w:r>
          <w:r>
            <w:fldChar w:fldCharType="separate"/>
          </w:r>
          <w:r>
            <w:t>14</w:t>
          </w:r>
          <w:r>
            <w:fldChar w:fldCharType="end"/>
          </w:r>
          <w:r>
            <w:rPr>
              <w:rFonts w:ascii="Times New Roman" w:hAnsi="Times New Roman"/>
            </w:rPr>
            <w:fldChar w:fldCharType="end"/>
          </w:r>
        </w:p>
        <w:p w14:paraId="1BE302CC">
          <w:pPr>
            <w:pStyle w:val="28"/>
            <w:tabs>
              <w:tab w:val="right" w:leader="dot" w:pos="10347"/>
            </w:tabs>
          </w:pPr>
          <w:r>
            <w:rPr>
              <w:rFonts w:ascii="Times New Roman" w:hAnsi="Times New Roman"/>
            </w:rPr>
            <w:fldChar w:fldCharType="begin"/>
          </w:r>
          <w:r>
            <w:rPr>
              <w:rFonts w:ascii="Times New Roman" w:hAnsi="Times New Roman"/>
            </w:rPr>
            <w:instrText xml:space="preserve"> HYPERLINK \l _Toc17931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_Toc17931 \h </w:instrText>
          </w:r>
          <w:r>
            <w:fldChar w:fldCharType="separate"/>
          </w:r>
          <w:r>
            <w:t>14</w:t>
          </w:r>
          <w:r>
            <w:fldChar w:fldCharType="end"/>
          </w:r>
          <w:r>
            <w:rPr>
              <w:rFonts w:ascii="Times New Roman" w:hAnsi="Times New Roman"/>
            </w:rPr>
            <w:fldChar w:fldCharType="end"/>
          </w:r>
        </w:p>
        <w:p w14:paraId="7C18229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_Toc22591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_Toc22591 \h </w:instrText>
          </w:r>
          <w:r>
            <w:fldChar w:fldCharType="separate"/>
          </w:r>
          <w:r>
            <w:t>14</w:t>
          </w:r>
          <w:r>
            <w:fldChar w:fldCharType="end"/>
          </w:r>
          <w:r>
            <w:rPr>
              <w:rFonts w:ascii="Times New Roman" w:hAnsi="Times New Roman"/>
            </w:rPr>
            <w:fldChar w:fldCharType="end"/>
          </w:r>
        </w:p>
        <w:p w14:paraId="49B09BCD">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_Toc11206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_Toc11206 \h </w:instrText>
          </w:r>
          <w:r>
            <w:fldChar w:fldCharType="separate"/>
          </w:r>
          <w:r>
            <w:t>14</w:t>
          </w:r>
          <w:r>
            <w:fldChar w:fldCharType="end"/>
          </w:r>
          <w:r>
            <w:rPr>
              <w:rFonts w:ascii="Times New Roman" w:hAnsi="Times New Roman"/>
            </w:rPr>
            <w:fldChar w:fldCharType="end"/>
          </w:r>
        </w:p>
        <w:p w14:paraId="55C6CCB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_Toc10876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_Toc10876 \h </w:instrText>
          </w:r>
          <w:r>
            <w:fldChar w:fldCharType="separate"/>
          </w:r>
          <w:r>
            <w:t>16</w:t>
          </w:r>
          <w:r>
            <w:fldChar w:fldCharType="end"/>
          </w:r>
          <w:r>
            <w:rPr>
              <w:rFonts w:ascii="Times New Roman" w:hAnsi="Times New Roman"/>
            </w:rPr>
            <w:fldChar w:fldCharType="end"/>
          </w:r>
        </w:p>
        <w:p w14:paraId="610D6991">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_Toc15213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_Toc15213 \h </w:instrText>
          </w:r>
          <w:r>
            <w:fldChar w:fldCharType="separate"/>
          </w:r>
          <w:r>
            <w:t>16</w:t>
          </w:r>
          <w:r>
            <w:fldChar w:fldCharType="end"/>
          </w:r>
          <w:r>
            <w:rPr>
              <w:rFonts w:ascii="Times New Roman" w:hAnsi="Times New Roman"/>
            </w:rPr>
            <w:fldChar w:fldCharType="end"/>
          </w:r>
        </w:p>
        <w:p w14:paraId="06E7CAE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_Toc13967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_Toc13967 \h </w:instrText>
          </w:r>
          <w:r>
            <w:fldChar w:fldCharType="separate"/>
          </w:r>
          <w:r>
            <w:t>17</w:t>
          </w:r>
          <w:r>
            <w:fldChar w:fldCharType="end"/>
          </w:r>
          <w:r>
            <w:rPr>
              <w:rFonts w:ascii="Times New Roman" w:hAnsi="Times New Roman"/>
            </w:rPr>
            <w:fldChar w:fldCharType="end"/>
          </w:r>
        </w:p>
        <w:p w14:paraId="4299602A">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_Toc31671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_Toc31671 \h </w:instrText>
          </w:r>
          <w:r>
            <w:fldChar w:fldCharType="separate"/>
          </w:r>
          <w:r>
            <w:t>17</w:t>
          </w:r>
          <w:r>
            <w:fldChar w:fldCharType="end"/>
          </w:r>
          <w:r>
            <w:rPr>
              <w:rFonts w:ascii="Times New Roman" w:hAnsi="Times New Roman"/>
            </w:rPr>
            <w:fldChar w:fldCharType="end"/>
          </w:r>
        </w:p>
        <w:p w14:paraId="47E28027">
          <w:pPr>
            <w:pStyle w:val="31"/>
            <w:tabs>
              <w:tab w:val="right" w:leader="dot" w:pos="10347"/>
            </w:tabs>
          </w:pPr>
          <w:r>
            <w:rPr>
              <w:rFonts w:ascii="Times New Roman" w:hAnsi="Times New Roman"/>
            </w:rPr>
            <w:fldChar w:fldCharType="begin"/>
          </w:r>
          <w:r>
            <w:rPr>
              <w:rFonts w:ascii="Times New Roman" w:hAnsi="Times New Roman"/>
            </w:rPr>
            <w:instrText xml:space="preserve"> HYPERLINK \l _Toc1856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_Toc1856 \h </w:instrText>
          </w:r>
          <w:r>
            <w:fldChar w:fldCharType="separate"/>
          </w:r>
          <w:r>
            <w:t>19</w:t>
          </w:r>
          <w:r>
            <w:fldChar w:fldCharType="end"/>
          </w:r>
          <w:r>
            <w:rPr>
              <w:rFonts w:ascii="Times New Roman" w:hAnsi="Times New Roman"/>
            </w:rPr>
            <w:fldChar w:fldCharType="end"/>
          </w:r>
        </w:p>
        <w:p w14:paraId="589C06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_Toc6038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_Toc6038 \h </w:instrText>
          </w:r>
          <w:r>
            <w:fldChar w:fldCharType="separate"/>
          </w:r>
          <w:r>
            <w:t>19</w:t>
          </w:r>
          <w:r>
            <w:fldChar w:fldCharType="end"/>
          </w:r>
          <w:r>
            <w:rPr>
              <w:rFonts w:ascii="Times New Roman" w:hAnsi="Times New Roman"/>
            </w:rPr>
            <w:fldChar w:fldCharType="end"/>
          </w:r>
        </w:p>
        <w:p w14:paraId="0AE4CFE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_Toc16886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_Toc16886 \h </w:instrText>
          </w:r>
          <w:r>
            <w:fldChar w:fldCharType="separate"/>
          </w:r>
          <w:r>
            <w:t>20</w:t>
          </w:r>
          <w:r>
            <w:fldChar w:fldCharType="end"/>
          </w:r>
          <w:r>
            <w:rPr>
              <w:rFonts w:ascii="Times New Roman" w:hAnsi="Times New Roman"/>
            </w:rPr>
            <w:fldChar w:fldCharType="end"/>
          </w:r>
        </w:p>
        <w:p w14:paraId="37D7811D">
          <w:pPr>
            <w:pStyle w:val="25"/>
            <w:tabs>
              <w:tab w:val="right" w:leader="dot" w:pos="10347"/>
            </w:tabs>
          </w:pPr>
          <w:r>
            <w:rPr>
              <w:rFonts w:ascii="Times New Roman" w:hAnsi="Times New Roman"/>
            </w:rPr>
            <w:fldChar w:fldCharType="begin"/>
          </w:r>
          <w:r>
            <w:rPr>
              <w:rFonts w:ascii="Times New Roman" w:hAnsi="Times New Roman"/>
            </w:rPr>
            <w:instrText xml:space="preserve"> HYPERLINK \l _Toc5150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_Toc5150 \h </w:instrText>
          </w:r>
          <w:r>
            <w:fldChar w:fldCharType="separate"/>
          </w:r>
          <w:r>
            <w:t>20</w:t>
          </w:r>
          <w:r>
            <w:fldChar w:fldCharType="end"/>
          </w:r>
          <w:r>
            <w:rPr>
              <w:rFonts w:ascii="Times New Roman" w:hAnsi="Times New Roman"/>
            </w:rPr>
            <w:fldChar w:fldCharType="end"/>
          </w:r>
        </w:p>
        <w:p w14:paraId="142878D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_Toc16249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_Toc16249 \h </w:instrText>
          </w:r>
          <w:r>
            <w:fldChar w:fldCharType="separate"/>
          </w:r>
          <w:r>
            <w:t>21</w:t>
          </w:r>
          <w:r>
            <w:fldChar w:fldCharType="end"/>
          </w:r>
          <w:r>
            <w:rPr>
              <w:rFonts w:ascii="Times New Roman" w:hAnsi="Times New Roman"/>
            </w:rPr>
            <w:fldChar w:fldCharType="end"/>
          </w:r>
        </w:p>
        <w:p w14:paraId="38FF18A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_Toc22239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_Toc22239 \h </w:instrText>
          </w:r>
          <w:r>
            <w:fldChar w:fldCharType="separate"/>
          </w:r>
          <w:r>
            <w:t>21</w:t>
          </w:r>
          <w:r>
            <w:fldChar w:fldCharType="end"/>
          </w:r>
          <w:r>
            <w:rPr>
              <w:rFonts w:ascii="Times New Roman" w:hAnsi="Times New Roman"/>
            </w:rPr>
            <w:fldChar w:fldCharType="end"/>
          </w:r>
        </w:p>
        <w:p w14:paraId="7034343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_Toc1912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_Toc1912 \h </w:instrText>
          </w:r>
          <w:r>
            <w:fldChar w:fldCharType="separate"/>
          </w:r>
          <w:r>
            <w:t>21</w:t>
          </w:r>
          <w:r>
            <w:fldChar w:fldCharType="end"/>
          </w:r>
          <w:r>
            <w:rPr>
              <w:rFonts w:ascii="Times New Roman" w:hAnsi="Times New Roman"/>
            </w:rPr>
            <w:fldChar w:fldCharType="end"/>
          </w:r>
        </w:p>
        <w:p w14:paraId="10ADCA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_Toc1982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_Toc1982 \h </w:instrText>
          </w:r>
          <w:r>
            <w:fldChar w:fldCharType="separate"/>
          </w:r>
          <w:r>
            <w:t>22</w:t>
          </w:r>
          <w:r>
            <w:fldChar w:fldCharType="end"/>
          </w:r>
          <w:r>
            <w:rPr>
              <w:rFonts w:ascii="Times New Roman" w:hAnsi="Times New Roman"/>
            </w:rPr>
            <w:fldChar w:fldCharType="end"/>
          </w:r>
        </w:p>
        <w:p w14:paraId="6D82BAB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_Toc11630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_Toc11630 \h </w:instrText>
          </w:r>
          <w:r>
            <w:fldChar w:fldCharType="separate"/>
          </w:r>
          <w:r>
            <w:t>22</w:t>
          </w:r>
          <w:r>
            <w:fldChar w:fldCharType="end"/>
          </w:r>
          <w:r>
            <w:rPr>
              <w:rFonts w:ascii="Times New Roman" w:hAnsi="Times New Roman"/>
            </w:rPr>
            <w:fldChar w:fldCharType="end"/>
          </w:r>
        </w:p>
        <w:p w14:paraId="137F63F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_Toc29384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_Toc29384 \h </w:instrText>
          </w:r>
          <w:r>
            <w:fldChar w:fldCharType="separate"/>
          </w:r>
          <w:r>
            <w:t>22</w:t>
          </w:r>
          <w:r>
            <w:fldChar w:fldCharType="end"/>
          </w:r>
          <w:r>
            <w:rPr>
              <w:rFonts w:ascii="Times New Roman" w:hAnsi="Times New Roman"/>
            </w:rPr>
            <w:fldChar w:fldCharType="end"/>
          </w:r>
        </w:p>
        <w:p w14:paraId="1CB8EF5C">
          <w:pPr>
            <w:pStyle w:val="31"/>
            <w:tabs>
              <w:tab w:val="right" w:leader="dot" w:pos="10347"/>
            </w:tabs>
          </w:pPr>
          <w:r>
            <w:rPr>
              <w:rFonts w:ascii="Times New Roman" w:hAnsi="Times New Roman"/>
            </w:rPr>
            <w:fldChar w:fldCharType="begin"/>
          </w:r>
          <w:r>
            <w:rPr>
              <w:rFonts w:ascii="Times New Roman" w:hAnsi="Times New Roman"/>
            </w:rPr>
            <w:instrText xml:space="preserve"> HYPERLINK \l _Toc16809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_Toc16809 \h </w:instrText>
          </w:r>
          <w:r>
            <w:fldChar w:fldCharType="separate"/>
          </w:r>
          <w:r>
            <w:t>22</w:t>
          </w:r>
          <w:r>
            <w:fldChar w:fldCharType="end"/>
          </w:r>
          <w:r>
            <w:rPr>
              <w:rFonts w:ascii="Times New Roman" w:hAnsi="Times New Roman"/>
            </w:rPr>
            <w:fldChar w:fldCharType="end"/>
          </w:r>
        </w:p>
        <w:p w14:paraId="64562CC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_Toc29096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_Toc29096 \h </w:instrText>
          </w:r>
          <w:r>
            <w:fldChar w:fldCharType="separate"/>
          </w:r>
          <w:r>
            <w:t>23</w:t>
          </w:r>
          <w:r>
            <w:fldChar w:fldCharType="end"/>
          </w:r>
          <w:r>
            <w:rPr>
              <w:rFonts w:ascii="Times New Roman" w:hAnsi="Times New Roman"/>
            </w:rPr>
            <w:fldChar w:fldCharType="end"/>
          </w:r>
        </w:p>
        <w:p w14:paraId="232DCD65">
          <w:pPr>
            <w:pStyle w:val="25"/>
            <w:tabs>
              <w:tab w:val="right" w:leader="dot" w:pos="10347"/>
            </w:tabs>
          </w:pPr>
          <w:r>
            <w:rPr>
              <w:rFonts w:ascii="Times New Roman" w:hAnsi="Times New Roman"/>
            </w:rPr>
            <w:fldChar w:fldCharType="begin"/>
          </w:r>
          <w:r>
            <w:rPr>
              <w:rFonts w:ascii="Times New Roman" w:hAnsi="Times New Roman"/>
            </w:rPr>
            <w:instrText xml:space="preserve"> HYPERLINK \l _Toc24438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_Toc24438 \h </w:instrText>
          </w:r>
          <w:r>
            <w:fldChar w:fldCharType="separate"/>
          </w:r>
          <w:r>
            <w:t>24</w:t>
          </w:r>
          <w:r>
            <w:fldChar w:fldCharType="end"/>
          </w:r>
          <w:r>
            <w:rPr>
              <w:rFonts w:ascii="Times New Roman" w:hAnsi="Times New Roman"/>
            </w:rPr>
            <w:fldChar w:fldCharType="end"/>
          </w:r>
        </w:p>
        <w:p w14:paraId="4BC4AA43">
          <w:pPr>
            <w:pStyle w:val="25"/>
            <w:tabs>
              <w:tab w:val="right" w:pos="6000"/>
              <w:tab w:val="right" w:leader="dot" w:pos="10347"/>
            </w:tabs>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ascii="Times New Roman" w:hAnsi="Times New Roman" w:eastAsia="Times New Roman" w:cs="Times New Roman"/>
            </w:rPr>
            <w:t>4.1.3</w:t>
          </w:r>
          <w:r>
            <w:rPr>
              <w:rFonts w:ascii="Times New Roman" w:hAnsi="Times New Roman" w:eastAsia="黑体"/>
            </w:rPr>
            <w:t>临床匹配器</w:t>
          </w:r>
          <w:r>
            <w:rPr>
              <w:rFonts w:ascii="Times New Roman" w:hAnsi="Times New Roman" w:eastAsia="Times New Roman" w:cs="Times New Roman"/>
            </w:rPr>
            <w:t>（ClinicalMatcher）</w:t>
          </w:r>
          <w:r>
            <w:rPr>
              <w:rFonts w:ascii="Times New Roman" w:hAnsi="Times New Roman" w:eastAsia="黑体"/>
            </w:rPr>
            <w:t xml:space="preserve"> </w:t>
          </w:r>
          <w:r>
            <w:rPr>
              <w:rFonts w:hint="eastAsia" w:ascii="Times New Roman" w:hAnsi="Times New Roman" w:eastAsia="黑体"/>
              <w:lang w:val="en-US" w:eastAsia="zh-CN"/>
            </w:rPr>
            <w:t xml:space="preserve"> </w:t>
          </w:r>
          <w:r>
            <w:rPr>
              <w:rFonts w:hint="eastAsia" w:ascii="Times New Roman" w:hAnsi="Times New Roman" w:eastAsia="黑体"/>
              <w:lang w:val="en-US" w:eastAsia="zh-CN"/>
            </w:rPr>
            <w:tab/>
          </w:r>
          <w:r>
            <w:rPr>
              <w:rFonts w:hint="eastAsia" w:ascii="Times New Roman" w:hAnsi="Times New Roman" w:eastAsia="黑体"/>
              <w:lang w:val="en-US" w:eastAsia="zh-CN"/>
            </w:rPr>
            <w:t xml:space="preserve"> </w:t>
          </w:r>
          <w:r>
            <w:rPr>
              <w:rFonts w:hint="eastAsia" w:ascii="Times New Roman" w:hAnsi="Times New Roman" w:eastAsia="宋体" w:cs="宋体"/>
              <w:bCs/>
            </w:rPr>
            <w:t>在</w:t>
          </w:r>
          <w:r>
            <w:rPr>
              <w:rFonts w:hint="eastAsia" w:ascii="Times New Roman" w:hAnsi="Times New Roman" w:eastAsia="Times New Roman" w:cs="Times New Roman"/>
              <w:bCs/>
            </w:rPr>
            <w:t>V2</w:t>
          </w:r>
          <w:r>
            <w:rPr>
              <w:rFonts w:hint="eastAsia" w:ascii="Times New Roman" w:hAnsi="Times New Roman" w:eastAsia="宋体" w:cs="宋体"/>
              <w:bCs/>
            </w:rPr>
            <w:t>版本中</w:t>
          </w:r>
          <w:r>
            <w:rPr>
              <w:rFonts w:hint="eastAsia" w:ascii="Times New Roman" w:hAnsi="Times New Roman" w:eastAsia="Times New Roman" w:cs="Times New Roman"/>
              <w:bCs/>
            </w:rPr>
            <w:t>，ClinicalMatcher</w:t>
          </w:r>
          <w:r>
            <w:rPr>
              <w:rFonts w:hint="eastAsia" w:ascii="Times New Roman" w:hAnsi="Times New Roman" w:eastAsia="宋体" w:cs="宋体"/>
              <w:bCs/>
            </w:rPr>
            <w:t>新增了</w:t>
          </w:r>
          <w:r>
            <w:rPr>
              <w:rFonts w:hint="eastAsia" w:ascii="Times New Roman" w:hAnsi="Times New Roman" w:eastAsia="Times New Roman" w:cs="Times New Roman"/>
              <w:bCs/>
            </w:rPr>
            <w:t>match_indication()</w:t>
          </w:r>
          <w:r>
            <w:rPr>
              <w:rFonts w:hint="eastAsia" w:ascii="Times New Roman" w:hAnsi="Times New Roman" w:eastAsia="宋体" w:cs="宋体"/>
              <w:bCs/>
            </w:rPr>
            <w:t>函数</w:t>
          </w:r>
          <w:r>
            <w:rPr>
              <w:rFonts w:hint="eastAsia" w:ascii="Times New Roman" w:hAnsi="Times New Roman" w:eastAsia="Times New Roman" w:cs="Times New Roman"/>
              <w:bCs/>
            </w:rPr>
            <w:t>，</w:t>
          </w:r>
          <w:r>
            <w:rPr>
              <w:rFonts w:hint="eastAsia" w:ascii="Times New Roman" w:hAnsi="Times New Roman" w:eastAsia="宋体" w:cs="宋体"/>
              <w:bCs/>
            </w:rPr>
            <w:t>实现特异性比率阈值匹配</w:t>
          </w:r>
          <w:r>
            <w:rPr>
              <w:rFonts w:hint="eastAsia" w:ascii="Times New Roman" w:hAnsi="Times New Roman" w:eastAsia="Times New Roman" w:cs="Times New Roman"/>
              <w:bCs/>
            </w:rPr>
            <w:t>：</w:t>
          </w:r>
          <w:r>
            <w:rPr>
              <w:rFonts w:hint="eastAsia" w:ascii="Times New Roman" w:hAnsi="Times New Roman" w:eastAsia="宋体" w:cs="宋体"/>
              <w:bCs/>
            </w:rPr>
            <w:t>首先尝试精确匹配</w:t>
          </w:r>
          <w:r>
            <w:rPr>
              <w:rFonts w:hint="eastAsia" w:ascii="Times New Roman" w:hAnsi="Times New Roman" w:eastAsia="Times New Roman" w:cs="Times New Roman"/>
              <w:bCs/>
            </w:rPr>
            <w:t>，</w:t>
          </w:r>
          <w:r>
            <w:rPr>
              <w:rFonts w:hint="eastAsia" w:ascii="Times New Roman" w:hAnsi="Times New Roman" w:eastAsia="宋体" w:cs="宋体"/>
              <w:bCs/>
            </w:rPr>
            <w:t>然后进行整词匹配</w:t>
          </w:r>
          <w:r>
            <w:rPr>
              <w:rFonts w:hint="eastAsia" w:ascii="Times New Roman" w:hAnsi="Times New Roman" w:eastAsia="Times New Roman" w:cs="Times New Roman"/>
              <w:bCs/>
            </w:rPr>
            <w:t>，</w:t>
          </w:r>
          <w:r>
            <w:rPr>
              <w:rFonts w:hint="eastAsia" w:ascii="Times New Roman" w:hAnsi="Times New Roman" w:eastAsia="宋体" w:cs="宋体"/>
              <w:bCs/>
            </w:rPr>
            <w:t>但仅当双方均为</w:t>
          </w:r>
          <w:r>
            <w:rPr>
              <w:rFonts w:hint="eastAsia" w:ascii="Times New Roman" w:hAnsi="Times New Roman" w:eastAsia="Times New Roman" w:cs="Times New Roman"/>
              <w:bCs/>
            </w:rPr>
            <w:t>"</w:t>
          </w:r>
          <w:r>
            <w:rPr>
              <w:rFonts w:hint="eastAsia" w:ascii="Times New Roman" w:hAnsi="Times New Roman" w:eastAsia="宋体" w:cs="宋体"/>
              <w:bCs/>
            </w:rPr>
            <w:t>特异性疾病名称</w:t>
          </w:r>
          <w:r>
            <w:rPr>
              <w:rFonts w:hint="eastAsia" w:ascii="Times New Roman" w:hAnsi="Times New Roman" w:eastAsia="Times New Roman" w:cs="Times New Roman"/>
              <w:bCs/>
            </w:rPr>
            <w:t>"</w:t>
          </w:r>
          <w:r>
            <w:rPr>
              <w:rFonts w:hint="eastAsia" w:ascii="Times New Roman" w:hAnsi="Times New Roman" w:eastAsia="宋体" w:cs="宋体"/>
              <w:bCs/>
            </w:rPr>
            <w:t>时才允许部分匹配</w:t>
          </w:r>
          <w:r>
            <w:rPr>
              <w:rFonts w:hint="eastAsia" w:ascii="Times New Roman" w:hAnsi="Times New Roman" w:eastAsia="Times New Roman" w:cs="Times New Roman"/>
              <w:bCs/>
            </w:rPr>
            <w:t>（</w:t>
          </w:r>
          <w:r>
            <w:rPr>
              <w:rFonts w:hint="eastAsia" w:ascii="Times New Roman" w:hAnsi="Times New Roman" w:eastAsia="宋体" w:cs="宋体"/>
              <w:bCs/>
            </w:rPr>
            <w:t>特异性比率≥</w:t>
          </w:r>
          <w:r>
            <w:rPr>
              <w:rFonts w:hint="eastAsia" w:ascii="Times New Roman" w:hAnsi="Times New Roman" w:eastAsia="Times New Roman" w:cs="Times New Roman"/>
              <w:bCs/>
            </w:rPr>
            <w:t>30%）。</w:t>
          </w:r>
          <w:r>
            <w:rPr>
              <w:rFonts w:hint="eastAsia" w:ascii="Times New Roman" w:hAnsi="Times New Roman" w:eastAsia="宋体" w:cs="宋体"/>
              <w:bCs/>
            </w:rPr>
            <w:t>同时引入</w:t>
          </w:r>
          <w:r>
            <w:rPr>
              <w:rFonts w:hint="eastAsia" w:ascii="Times New Roman" w:hAnsi="Times New Roman" w:eastAsia="Times New Roman" w:cs="Times New Roman"/>
              <w:bCs/>
            </w:rPr>
            <w:t>_is_specific_disease_name()</w:t>
          </w:r>
          <w:r>
            <w:rPr>
              <w:rFonts w:hint="eastAsia" w:ascii="Times New Roman" w:hAnsi="Times New Roman" w:eastAsia="宋体" w:cs="宋体"/>
              <w:bCs/>
            </w:rPr>
            <w:t>判断函数</w:t>
          </w:r>
          <w:r>
            <w:rPr>
              <w:rFonts w:hint="eastAsia" w:ascii="Times New Roman" w:hAnsi="Times New Roman" w:eastAsia="Times New Roman" w:cs="Times New Roman"/>
              <w:bCs/>
            </w:rPr>
            <w:t>，</w:t>
          </w:r>
          <w:r>
            <w:rPr>
              <w:rFonts w:hint="eastAsia" w:ascii="Times New Roman" w:hAnsi="Times New Roman" w:eastAsia="宋体" w:cs="宋体"/>
              <w:bCs/>
            </w:rPr>
            <w:t>排除</w:t>
          </w:r>
          <w:r>
            <w:rPr>
              <w:rFonts w:hint="eastAsia" w:ascii="Times New Roman" w:hAnsi="Times New Roman" w:eastAsia="Times New Roman" w:cs="Times New Roman"/>
              <w:bCs/>
            </w:rPr>
            <w:t>"fever"、"pain"</w:t>
          </w:r>
          <w:r>
            <w:rPr>
              <w:rFonts w:hint="eastAsia" w:ascii="Times New Roman" w:hAnsi="Times New Roman" w:eastAsia="宋体" w:cs="宋体"/>
              <w:bCs/>
            </w:rPr>
            <w:t>等泛化症状词</w:t>
          </w:r>
          <w:r>
            <w:rPr>
              <w:rFonts w:hint="eastAsia" w:ascii="Times New Roman" w:hAnsi="Times New Roman" w:eastAsia="Times New Roman" w:cs="Times New Roman"/>
              <w:bCs/>
            </w:rPr>
            <w:t>，</w:t>
          </w:r>
          <w:r>
            <w:rPr>
              <w:rFonts w:hint="eastAsia" w:ascii="Times New Roman" w:hAnsi="Times New Roman" w:eastAsia="宋体" w:cs="宋体"/>
              <w:bCs/>
            </w:rPr>
            <w:t>防止</w:t>
          </w:r>
          <w:r>
            <w:rPr>
              <w:rFonts w:hint="eastAsia" w:ascii="Times New Roman" w:hAnsi="Times New Roman" w:eastAsia="Times New Roman" w:cs="Times New Roman"/>
              <w:bCs/>
            </w:rPr>
            <w:t>"fever"</w:t>
          </w:r>
          <w:r>
            <w:rPr>
              <w:rFonts w:hint="eastAsia" w:ascii="Times New Roman" w:hAnsi="Times New Roman" w:eastAsia="宋体" w:cs="宋体"/>
              <w:bCs/>
            </w:rPr>
            <w:t>错误匹配</w:t>
          </w:r>
          <w:r>
            <w:rPr>
              <w:rFonts w:hint="eastAsia" w:ascii="Times New Roman" w:hAnsi="Times New Roman" w:eastAsia="Times New Roman" w:cs="Times New Roman"/>
              <w:bCs/>
            </w:rPr>
            <w:t>"typhoid fever"</w:t>
          </w:r>
          <w:r>
            <w:rPr>
              <w:rFonts w:hint="eastAsia" w:ascii="Times New Roman" w:hAnsi="Times New Roman" w:eastAsia="宋体" w:cs="宋体"/>
              <w:bCs/>
            </w:rPr>
            <w:t>等特异性疾病</w:t>
          </w:r>
          <w:r>
            <w:rPr>
              <w:rFonts w:hint="eastAsia" w:ascii="Times New Roman" w:hAnsi="Times New Roman" w:eastAsia="Times New Roman" w:cs="Times New Roman"/>
              <w:bCs/>
            </w:rPr>
            <w:t>。match_allergy()</w:t>
          </w:r>
          <w:r>
            <w:rPr>
              <w:rFonts w:hint="eastAsia" w:ascii="Times New Roman" w:hAnsi="Times New Roman" w:eastAsia="宋体" w:cs="宋体"/>
              <w:bCs/>
            </w:rPr>
            <w:t>则采用最严格策略</w:t>
          </w:r>
          <w:r>
            <w:rPr>
              <w:rFonts w:hint="eastAsia" w:ascii="Times New Roman" w:hAnsi="Times New Roman" w:eastAsia="Times New Roman" w:cs="Times New Roman"/>
              <w:bCs/>
            </w:rPr>
            <w:t>：</w:t>
          </w:r>
          <w:r>
            <w:rPr>
              <w:rFonts w:hint="eastAsia" w:ascii="Times New Roman" w:hAnsi="Times New Roman" w:eastAsia="宋体" w:cs="宋体"/>
              <w:bCs/>
            </w:rPr>
            <w:t>精确匹配后仅允许≥</w:t>
          </w:r>
          <w:r>
            <w:rPr>
              <w:rFonts w:hint="eastAsia" w:ascii="Times New Roman" w:hAnsi="Times New Roman" w:eastAsia="Times New Roman" w:cs="Times New Roman"/>
              <w:bCs/>
            </w:rPr>
            <w:t>4</w:t>
          </w:r>
          <w:r>
            <w:rPr>
              <w:rFonts w:hint="eastAsia" w:ascii="Times New Roman" w:hAnsi="Times New Roman" w:eastAsia="宋体" w:cs="宋体"/>
              <w:bCs/>
            </w:rPr>
            <w:t>字符的保守子串匹配</w:t>
          </w:r>
          <w:r>
            <w:rPr>
              <w:rFonts w:hint="eastAsia" w:ascii="Times New Roman" w:hAnsi="Times New Roman" w:eastAsia="Times New Roman" w:cs="Times New Roman"/>
              <w:bCs/>
            </w:rPr>
            <w:t>，</w:t>
          </w:r>
          <w:r>
            <w:rPr>
              <w:rFonts w:hint="eastAsia" w:ascii="Times New Roman" w:hAnsi="Times New Roman" w:eastAsia="宋体" w:cs="宋体"/>
              <w:bCs/>
            </w:rPr>
            <w:t>确保过敏排除不会因泛化匹配而遗漏致命过敏信息</w:t>
          </w:r>
          <w:r>
            <w:rPr>
              <w:rFonts w:hint="eastAsia" w:ascii="Times New Roman" w:hAnsi="Times New Roman" w:eastAsia="Times New Roman" w:cs="Times New Roman"/>
              <w:bCs/>
            </w:rPr>
            <w:t>。</w:t>
          </w:r>
          <w:r>
            <w:tab/>
          </w:r>
          <w:r>
            <w:fldChar w:fldCharType="begin"/>
          </w:r>
          <w:r>
            <w:instrText xml:space="preserve"> PAGEREF _Toc24984 \h </w:instrText>
          </w:r>
          <w:r>
            <w:fldChar w:fldCharType="separate"/>
          </w:r>
          <w:r>
            <w:t>24</w:t>
          </w:r>
          <w:r>
            <w:fldChar w:fldCharType="end"/>
          </w:r>
          <w:r>
            <w:rPr>
              <w:rFonts w:ascii="Times New Roman" w:hAnsi="Times New Roman"/>
            </w:rPr>
            <w:fldChar w:fldCharType="end"/>
          </w:r>
        </w:p>
        <w:p w14:paraId="6FA4248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_Toc27074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_Toc27074 \h </w:instrText>
          </w:r>
          <w:r>
            <w:fldChar w:fldCharType="separate"/>
          </w:r>
          <w:r>
            <w:t>24</w:t>
          </w:r>
          <w:r>
            <w:fldChar w:fldCharType="end"/>
          </w:r>
          <w:r>
            <w:rPr>
              <w:rFonts w:ascii="Times New Roman" w:hAnsi="Times New Roman"/>
            </w:rPr>
            <w:fldChar w:fldCharType="end"/>
          </w:r>
        </w:p>
        <w:p w14:paraId="055146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_Toc4612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_Toc4612 \h </w:instrText>
          </w:r>
          <w:r>
            <w:fldChar w:fldCharType="separate"/>
          </w:r>
          <w:r>
            <w:t>25</w:t>
          </w:r>
          <w:r>
            <w:fldChar w:fldCharType="end"/>
          </w:r>
          <w:r>
            <w:rPr>
              <w:rFonts w:ascii="Times New Roman" w:hAnsi="Times New Roman"/>
            </w:rPr>
            <w:fldChar w:fldCharType="end"/>
          </w:r>
        </w:p>
        <w:p w14:paraId="1CFD8C9E">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_Toc20911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_Toc20911 \h </w:instrText>
          </w:r>
          <w:r>
            <w:fldChar w:fldCharType="separate"/>
          </w:r>
          <w:r>
            <w:t>25</w:t>
          </w:r>
          <w:r>
            <w:fldChar w:fldCharType="end"/>
          </w:r>
          <w:r>
            <w:rPr>
              <w:rFonts w:ascii="Times New Roman" w:hAnsi="Times New Roman"/>
            </w:rPr>
            <w:fldChar w:fldCharType="end"/>
          </w:r>
        </w:p>
        <w:p w14:paraId="7A502BD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_Toc14660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_Toc14660 \h </w:instrText>
          </w:r>
          <w:r>
            <w:fldChar w:fldCharType="separate"/>
          </w:r>
          <w:r>
            <w:t>26</w:t>
          </w:r>
          <w:r>
            <w:fldChar w:fldCharType="end"/>
          </w:r>
          <w:r>
            <w:rPr>
              <w:rFonts w:ascii="Times New Roman" w:hAnsi="Times New Roman"/>
            </w:rPr>
            <w:fldChar w:fldCharType="end"/>
          </w:r>
        </w:p>
        <w:p w14:paraId="5041D9AE">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_Toc24307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_Toc24307 \h </w:instrText>
          </w:r>
          <w:r>
            <w:fldChar w:fldCharType="separate"/>
          </w:r>
          <w:r>
            <w:t>26</w:t>
          </w:r>
          <w:r>
            <w:fldChar w:fldCharType="end"/>
          </w:r>
          <w:r>
            <w:rPr>
              <w:rFonts w:ascii="Times New Roman" w:hAnsi="Times New Roman"/>
            </w:rPr>
            <w:fldChar w:fldCharType="end"/>
          </w:r>
        </w:p>
        <w:p w14:paraId="064618A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_Toc10254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_Toc10254 \h </w:instrText>
          </w:r>
          <w:r>
            <w:fldChar w:fldCharType="separate"/>
          </w:r>
          <w:r>
            <w:t>26</w:t>
          </w:r>
          <w:r>
            <w:fldChar w:fldCharType="end"/>
          </w:r>
          <w:r>
            <w:rPr>
              <w:rFonts w:ascii="Times New Roman" w:hAnsi="Times New Roman"/>
            </w:rPr>
            <w:fldChar w:fldCharType="end"/>
          </w:r>
        </w:p>
        <w:p w14:paraId="2C698CA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_Toc28659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_Toc28659 \h </w:instrText>
          </w:r>
          <w:r>
            <w:fldChar w:fldCharType="separate"/>
          </w:r>
          <w:r>
            <w:t>27</w:t>
          </w:r>
          <w:r>
            <w:fldChar w:fldCharType="end"/>
          </w:r>
          <w:r>
            <w:rPr>
              <w:rFonts w:ascii="Times New Roman" w:hAnsi="Times New Roman"/>
            </w:rPr>
            <w:fldChar w:fldCharType="end"/>
          </w:r>
        </w:p>
        <w:p w14:paraId="031D6C88">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_Toc31122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_Toc31122 \h </w:instrText>
          </w:r>
          <w:r>
            <w:fldChar w:fldCharType="separate"/>
          </w:r>
          <w:r>
            <w:t>27</w:t>
          </w:r>
          <w:r>
            <w:fldChar w:fldCharType="end"/>
          </w:r>
          <w:r>
            <w:rPr>
              <w:rFonts w:ascii="Times New Roman" w:hAnsi="Times New Roman"/>
            </w:rPr>
            <w:fldChar w:fldCharType="end"/>
          </w:r>
        </w:p>
        <w:p w14:paraId="465BB2EA">
          <w:pPr>
            <w:pStyle w:val="31"/>
            <w:tabs>
              <w:tab w:val="right" w:leader="dot" w:pos="10347"/>
            </w:tabs>
          </w:pPr>
          <w:r>
            <w:rPr>
              <w:rFonts w:ascii="Times New Roman" w:hAnsi="Times New Roman"/>
            </w:rPr>
            <w:fldChar w:fldCharType="begin"/>
          </w:r>
          <w:r>
            <w:rPr>
              <w:rFonts w:ascii="Times New Roman" w:hAnsi="Times New Roman"/>
            </w:rPr>
            <w:instrText xml:space="preserve"> HYPERLINK \l _Toc6139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_Toc6139 \h </w:instrText>
          </w:r>
          <w:r>
            <w:fldChar w:fldCharType="separate"/>
          </w:r>
          <w:r>
            <w:t>28</w:t>
          </w:r>
          <w:r>
            <w:fldChar w:fldCharType="end"/>
          </w:r>
          <w:r>
            <w:rPr>
              <w:rFonts w:ascii="Times New Roman" w:hAnsi="Times New Roman"/>
            </w:rPr>
            <w:fldChar w:fldCharType="end"/>
          </w:r>
        </w:p>
        <w:p w14:paraId="1086A2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_Toc11615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_Toc11615 \h </w:instrText>
          </w:r>
          <w:r>
            <w:fldChar w:fldCharType="separate"/>
          </w:r>
          <w:r>
            <w:t>28</w:t>
          </w:r>
          <w:r>
            <w:fldChar w:fldCharType="end"/>
          </w:r>
          <w:r>
            <w:rPr>
              <w:rFonts w:ascii="Times New Roman" w:hAnsi="Times New Roman"/>
            </w:rPr>
            <w:fldChar w:fldCharType="end"/>
          </w:r>
        </w:p>
        <w:p w14:paraId="216546D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_Toc29704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_Toc29704 \h </w:instrText>
          </w:r>
          <w:r>
            <w:fldChar w:fldCharType="separate"/>
          </w:r>
          <w:r>
            <w:t>29</w:t>
          </w:r>
          <w:r>
            <w:fldChar w:fldCharType="end"/>
          </w:r>
          <w:r>
            <w:rPr>
              <w:rFonts w:ascii="Times New Roman" w:hAnsi="Times New Roman"/>
            </w:rPr>
            <w:fldChar w:fldCharType="end"/>
          </w:r>
        </w:p>
        <w:p w14:paraId="5B64E6DB">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_Toc16766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tab/>
          </w:r>
          <w:r>
            <w:fldChar w:fldCharType="begin"/>
          </w:r>
          <w:r>
            <w:instrText xml:space="preserve"> PAGEREF _Toc16766 \h </w:instrText>
          </w:r>
          <w:r>
            <w:fldChar w:fldCharType="separate"/>
          </w:r>
          <w:r>
            <w:t>29</w:t>
          </w:r>
          <w:r>
            <w:fldChar w:fldCharType="end"/>
          </w:r>
          <w:r>
            <w:rPr>
              <w:rFonts w:ascii="Times New Roman" w:hAnsi="Times New Roman"/>
            </w:rPr>
            <w:fldChar w:fldCharType="end"/>
          </w:r>
        </w:p>
        <w:p w14:paraId="50A1D363">
          <w:pPr>
            <w:pStyle w:val="31"/>
            <w:tabs>
              <w:tab w:val="right" w:leader="dot" w:pos="10347"/>
            </w:tabs>
          </w:pPr>
          <w:r>
            <w:rPr>
              <w:rFonts w:ascii="Times New Roman" w:hAnsi="Times New Roman"/>
            </w:rPr>
            <w:fldChar w:fldCharType="begin"/>
          </w:r>
          <w:r>
            <w:rPr>
              <w:rFonts w:ascii="Times New Roman" w:hAnsi="Times New Roman"/>
            </w:rPr>
            <w:instrText xml:space="preserve"> HYPERLINK \l _Toc4855 </w:instrText>
          </w:r>
          <w:r>
            <w:rPr>
              <w:rFonts w:ascii="Times New Roman" w:hAnsi="Times New Roman"/>
            </w:rPr>
            <w:fldChar w:fldCharType="separate"/>
          </w:r>
          <w:r>
            <w:rPr>
              <w:rFonts w:ascii="Times New Roman" w:hAnsi="Times New Roman" w:eastAsia="Times New Roman" w:cs="Times New Roman"/>
            </w:rPr>
            <w:t>4.5</w:t>
          </w:r>
          <w:r>
            <w:rPr>
              <w:rFonts w:ascii="Times New Roman" w:hAnsi="Times New Roman" w:eastAsia="黑体"/>
            </w:rPr>
            <w:t>本章小结</w:t>
          </w:r>
          <w:r>
            <w:tab/>
          </w:r>
          <w:r>
            <w:fldChar w:fldCharType="begin"/>
          </w:r>
          <w:r>
            <w:instrText xml:space="preserve"> PAGEREF _Toc4855 \h </w:instrText>
          </w:r>
          <w:r>
            <w:fldChar w:fldCharType="separate"/>
          </w:r>
          <w:r>
            <w:t>30</w:t>
          </w:r>
          <w:r>
            <w:fldChar w:fldCharType="end"/>
          </w:r>
          <w:r>
            <w:rPr>
              <w:rFonts w:ascii="Times New Roman" w:hAnsi="Times New Roman"/>
            </w:rPr>
            <w:fldChar w:fldCharType="end"/>
          </w:r>
        </w:p>
        <w:p w14:paraId="5FA0F82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_Toc22126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_Toc22126 \h </w:instrText>
          </w:r>
          <w:r>
            <w:fldChar w:fldCharType="separate"/>
          </w:r>
          <w:r>
            <w:t>30</w:t>
          </w:r>
          <w:r>
            <w:fldChar w:fldCharType="end"/>
          </w:r>
          <w:r>
            <w:rPr>
              <w:rFonts w:ascii="Times New Roman" w:hAnsi="Times New Roman"/>
            </w:rPr>
            <w:fldChar w:fldCharType="end"/>
          </w:r>
        </w:p>
        <w:p w14:paraId="19D272E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_Toc29719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_Toc29719 \h </w:instrText>
          </w:r>
          <w:r>
            <w:fldChar w:fldCharType="separate"/>
          </w:r>
          <w:r>
            <w:t>30</w:t>
          </w:r>
          <w:r>
            <w:fldChar w:fldCharType="end"/>
          </w:r>
          <w:r>
            <w:rPr>
              <w:rFonts w:ascii="Times New Roman" w:hAnsi="Times New Roman"/>
            </w:rPr>
            <w:fldChar w:fldCharType="end"/>
          </w:r>
        </w:p>
        <w:p w14:paraId="0AC03C4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_Toc29661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_Toc29661 \h </w:instrText>
          </w:r>
          <w:r>
            <w:fldChar w:fldCharType="separate"/>
          </w:r>
          <w:r>
            <w:t>31</w:t>
          </w:r>
          <w:r>
            <w:fldChar w:fldCharType="end"/>
          </w:r>
          <w:r>
            <w:rPr>
              <w:rFonts w:ascii="Times New Roman" w:hAnsi="Times New Roman"/>
            </w:rPr>
            <w:fldChar w:fldCharType="end"/>
          </w:r>
        </w:p>
        <w:p w14:paraId="595DA7C6">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_Toc30583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_Toc30583 \h </w:instrText>
          </w:r>
          <w:r>
            <w:fldChar w:fldCharType="separate"/>
          </w:r>
          <w:r>
            <w:t>31</w:t>
          </w:r>
          <w:r>
            <w:fldChar w:fldCharType="end"/>
          </w:r>
          <w:r>
            <w:rPr>
              <w:rFonts w:ascii="Times New Roman" w:hAnsi="Times New Roman"/>
            </w:rPr>
            <w:fldChar w:fldCharType="end"/>
          </w:r>
        </w:p>
        <w:p w14:paraId="40CAB4DF">
          <w:pPr>
            <w:pStyle w:val="31"/>
            <w:tabs>
              <w:tab w:val="right" w:leader="dot" w:pos="10347"/>
            </w:tabs>
          </w:pPr>
          <w:r>
            <w:rPr>
              <w:rFonts w:ascii="Times New Roman" w:hAnsi="Times New Roman"/>
            </w:rPr>
            <w:fldChar w:fldCharType="begin"/>
          </w:r>
          <w:r>
            <w:rPr>
              <w:rFonts w:ascii="Times New Roman" w:hAnsi="Times New Roman"/>
            </w:rPr>
            <w:instrText xml:space="preserve"> HYPERLINK \l _Toc31830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_Toc31830 \h </w:instrText>
          </w:r>
          <w:r>
            <w:fldChar w:fldCharType="separate"/>
          </w:r>
          <w:r>
            <w:t>43</w:t>
          </w:r>
          <w:r>
            <w:fldChar w:fldCharType="end"/>
          </w:r>
          <w:r>
            <w:rPr>
              <w:rFonts w:ascii="Times New Roman" w:hAnsi="Times New Roman"/>
            </w:rPr>
            <w:fldChar w:fldCharType="end"/>
          </w:r>
        </w:p>
        <w:p w14:paraId="13658AFD">
          <w:pPr>
            <w:pStyle w:val="31"/>
            <w:tabs>
              <w:tab w:val="right" w:leader="dot" w:pos="10347"/>
            </w:tabs>
          </w:pPr>
          <w:r>
            <w:rPr>
              <w:rFonts w:ascii="Times New Roman" w:hAnsi="Times New Roman"/>
            </w:rPr>
            <w:fldChar w:fldCharType="begin"/>
          </w:r>
          <w:r>
            <w:rPr>
              <w:rFonts w:ascii="Times New Roman" w:hAnsi="Times New Roman"/>
            </w:rPr>
            <w:instrText xml:space="preserve"> HYPERLINK \l _Toc13664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_Toc13664 \h </w:instrText>
          </w:r>
          <w:r>
            <w:fldChar w:fldCharType="separate"/>
          </w:r>
          <w:r>
            <w:t>44</w:t>
          </w:r>
          <w:r>
            <w:fldChar w:fldCharType="end"/>
          </w:r>
          <w:r>
            <w:rPr>
              <w:rFonts w:ascii="Times New Roman" w:hAnsi="Times New Roman"/>
            </w:rPr>
            <w:fldChar w:fldCharType="end"/>
          </w:r>
        </w:p>
        <w:p w14:paraId="747A400F">
          <w:pPr>
            <w:pStyle w:val="28"/>
            <w:tabs>
              <w:tab w:val="right" w:leader="dot" w:pos="10347"/>
            </w:tabs>
          </w:pPr>
          <w:r>
            <w:rPr>
              <w:rFonts w:ascii="Times New Roman" w:hAnsi="Times New Roman"/>
            </w:rPr>
            <w:fldChar w:fldCharType="begin"/>
          </w:r>
          <w:r>
            <w:rPr>
              <w:rFonts w:ascii="Times New Roman" w:hAnsi="Times New Roman"/>
            </w:rPr>
            <w:instrText xml:space="preserve"> HYPERLINK \l _Toc3904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_Toc3904 \h </w:instrText>
          </w:r>
          <w:r>
            <w:fldChar w:fldCharType="separate"/>
          </w:r>
          <w:r>
            <w:t>44</w:t>
          </w:r>
          <w:r>
            <w:fldChar w:fldCharType="end"/>
          </w:r>
          <w:r>
            <w:rPr>
              <w:rFonts w:ascii="Times New Roman" w:hAnsi="Times New Roman"/>
            </w:rPr>
            <w:fldChar w:fldCharType="end"/>
          </w:r>
        </w:p>
        <w:p w14:paraId="7C5BEE80">
          <w:pPr>
            <w:pStyle w:val="31"/>
            <w:tabs>
              <w:tab w:val="right" w:leader="dot" w:pos="10347"/>
            </w:tabs>
          </w:pPr>
          <w:r>
            <w:rPr>
              <w:rFonts w:ascii="Times New Roman" w:hAnsi="Times New Roman"/>
            </w:rPr>
            <w:fldChar w:fldCharType="begin"/>
          </w:r>
          <w:r>
            <w:rPr>
              <w:rFonts w:ascii="Times New Roman" w:hAnsi="Times New Roman"/>
            </w:rPr>
            <w:instrText xml:space="preserve"> HYPERLINK \l _Toc7895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_Toc7895 \h </w:instrText>
          </w:r>
          <w:r>
            <w:fldChar w:fldCharType="separate"/>
          </w:r>
          <w:r>
            <w:t>44</w:t>
          </w:r>
          <w:r>
            <w:fldChar w:fldCharType="end"/>
          </w:r>
          <w:r>
            <w:rPr>
              <w:rFonts w:ascii="Times New Roman" w:hAnsi="Times New Roman"/>
            </w:rPr>
            <w:fldChar w:fldCharType="end"/>
          </w:r>
        </w:p>
        <w:p w14:paraId="0E759F8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_Toc21466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_Toc21466 \h </w:instrText>
          </w:r>
          <w:r>
            <w:fldChar w:fldCharType="separate"/>
          </w:r>
          <w:r>
            <w:t>44</w:t>
          </w:r>
          <w:r>
            <w:fldChar w:fldCharType="end"/>
          </w:r>
          <w:r>
            <w:rPr>
              <w:rFonts w:ascii="Times New Roman" w:hAnsi="Times New Roman"/>
            </w:rPr>
            <w:fldChar w:fldCharType="end"/>
          </w:r>
        </w:p>
        <w:p w14:paraId="280B6D26">
          <w:pPr>
            <w:pStyle w:val="31"/>
            <w:tabs>
              <w:tab w:val="right" w:leader="dot" w:pos="10347"/>
            </w:tabs>
          </w:pPr>
          <w:r>
            <w:rPr>
              <w:rFonts w:ascii="Times New Roman" w:hAnsi="Times New Roman"/>
            </w:rPr>
            <w:fldChar w:fldCharType="begin"/>
          </w:r>
          <w:r>
            <w:rPr>
              <w:rFonts w:ascii="Times New Roman" w:hAnsi="Times New Roman"/>
            </w:rPr>
            <w:instrText xml:space="preserve"> HYPERLINK \l _Toc5931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_Toc5931 \h </w:instrText>
          </w:r>
          <w:r>
            <w:fldChar w:fldCharType="separate"/>
          </w:r>
          <w:r>
            <w:t>45</w:t>
          </w:r>
          <w:r>
            <w:fldChar w:fldCharType="end"/>
          </w:r>
          <w:r>
            <w:rPr>
              <w:rFonts w:ascii="Times New Roman" w:hAnsi="Times New Roman"/>
            </w:rPr>
            <w:fldChar w:fldCharType="end"/>
          </w:r>
        </w:p>
        <w:p w14:paraId="52C9BDB9">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_Toc15643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_Toc15643 \h </w:instrText>
          </w:r>
          <w:r>
            <w:fldChar w:fldCharType="separate"/>
          </w:r>
          <w:r>
            <w:t>46</w:t>
          </w:r>
          <w:r>
            <w:fldChar w:fldCharType="end"/>
          </w:r>
          <w:r>
            <w:rPr>
              <w:rFonts w:ascii="Times New Roman" w:hAnsi="Times New Roman"/>
            </w:rPr>
            <w:fldChar w:fldCharType="end"/>
          </w:r>
        </w:p>
        <w:p w14:paraId="5160A147">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_Toc30413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_Toc30413 \h </w:instrText>
          </w:r>
          <w:r>
            <w:fldChar w:fldCharType="separate"/>
          </w:r>
          <w:r>
            <w:t>46</w:t>
          </w:r>
          <w:r>
            <w:fldChar w:fldCharType="end"/>
          </w:r>
          <w:r>
            <w:rPr>
              <w:rFonts w:ascii="Times New Roman" w:hAnsi="Times New Roman"/>
            </w:rPr>
            <w:fldChar w:fldCharType="end"/>
          </w:r>
        </w:p>
        <w:p w14:paraId="237CC51F">
          <w:pPr>
            <w:pStyle w:val="28"/>
            <w:tabs>
              <w:tab w:val="right" w:leader="dot" w:pos="10347"/>
            </w:tabs>
          </w:pPr>
          <w:r>
            <w:rPr>
              <w:rFonts w:ascii="Times New Roman" w:hAnsi="Times New Roman"/>
            </w:rPr>
            <w:fldChar w:fldCharType="begin"/>
          </w:r>
          <w:r>
            <w:rPr>
              <w:rFonts w:ascii="Times New Roman" w:hAnsi="Times New Roman"/>
            </w:rPr>
            <w:instrText xml:space="preserve"> HYPERLINK \l _Toc5542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_Toc5542 \h </w:instrText>
          </w:r>
          <w:r>
            <w:fldChar w:fldCharType="separate"/>
          </w:r>
          <w:r>
            <w:t>47</w:t>
          </w:r>
          <w:r>
            <w:fldChar w:fldCharType="end"/>
          </w:r>
          <w:r>
            <w:rPr>
              <w:rFonts w:ascii="Times New Roman" w:hAnsi="Times New Roman"/>
            </w:rPr>
            <w:fldChar w:fldCharType="end"/>
          </w:r>
        </w:p>
        <w:p w14:paraId="279A48E6">
          <w:pPr>
            <w:pStyle w:val="28"/>
            <w:tabs>
              <w:tab w:val="right" w:leader="dot" w:pos="10347"/>
            </w:tabs>
          </w:pPr>
          <w:r>
            <w:rPr>
              <w:rFonts w:ascii="Times New Roman" w:hAnsi="Times New Roman"/>
            </w:rPr>
            <w:fldChar w:fldCharType="begin"/>
          </w:r>
          <w:r>
            <w:rPr>
              <w:rFonts w:ascii="Times New Roman" w:hAnsi="Times New Roman"/>
            </w:rPr>
            <w:instrText xml:space="preserve"> HYPERLINK \l _Toc10754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_Toc10754 \h </w:instrText>
          </w:r>
          <w:r>
            <w:fldChar w:fldCharType="separate"/>
          </w:r>
          <w:r>
            <w:t>47</w:t>
          </w:r>
          <w:r>
            <w:fldChar w:fldCharType="end"/>
          </w:r>
          <w:r>
            <w:rPr>
              <w:rFonts w:ascii="Times New Roman" w:hAnsi="Times New Roman"/>
            </w:rPr>
            <w:fldChar w:fldCharType="end"/>
          </w:r>
        </w:p>
        <w:p w14:paraId="1CF0D9A0">
          <w:pPr>
            <w:pStyle w:val="28"/>
            <w:tabs>
              <w:tab w:val="right" w:leader="dot" w:pos="10347"/>
            </w:tabs>
          </w:pPr>
          <w:r>
            <w:rPr>
              <w:rFonts w:ascii="Times New Roman" w:hAnsi="Times New Roman"/>
            </w:rPr>
            <w:fldChar w:fldCharType="begin"/>
          </w:r>
          <w:r>
            <w:rPr>
              <w:rFonts w:ascii="Times New Roman" w:hAnsi="Times New Roman"/>
            </w:rPr>
            <w:instrText xml:space="preserve"> HYPERLINK \l _Toc23591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_Toc23591 \h </w:instrText>
          </w:r>
          <w:r>
            <w:fldChar w:fldCharType="separate"/>
          </w:r>
          <w:r>
            <w:t>48</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425" w:bottom="1179" w:left="1134"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3631"/>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254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8477"/>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21132"/>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2155"/>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26775"/>
      <w:r>
        <w:rPr>
          <w:rFonts w:ascii="Times New Roman" w:hAnsi="Times New Roman" w:eastAsia="Times New Roman" w:cs="Times New Roman"/>
          <w:b/>
          <w:sz w:val="24"/>
        </w:rPr>
        <w:t>1.2.3</w:t>
      </w:r>
      <w:r>
        <w:rPr>
          <w:rFonts w:ascii="Times New Roman" w:hAnsi="Times New Roman" w:eastAsia="黑体"/>
          <w:b/>
          <w:sz w:val="24"/>
        </w:rPr>
        <w:t>推荐系统研</w:t>
      </w:r>
      <w:bookmarkStart w:id="76" w:name="_GoBack"/>
      <w:bookmarkEnd w:id="76"/>
      <w:r>
        <w:rPr>
          <w:rFonts w:ascii="Times New Roman" w:hAnsi="Times New Roman" w:eastAsia="黑体"/>
          <w:b/>
          <w:sz w:val="24"/>
        </w:rPr>
        <w:t>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25480"/>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32232"/>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9155"/>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2420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18661"/>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67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0652"/>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3250"/>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8028"/>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13983"/>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317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10460"/>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0219"/>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5577"/>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4096"/>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610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334"/>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2097"/>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15750"/>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17931"/>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259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11206"/>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p>
    <w:p w14:paraId="1418EE95">
      <w:pPr>
        <w:spacing w:before="0" w:after="0" w:line="360" w:lineRule="auto"/>
        <w:ind w:firstLine="0" w:firstLineChars="0"/>
        <w:jc w:val="left"/>
        <w:outlineLvl w:val="2"/>
        <w:rPr>
          <w:rFonts w:ascii="Times New Roman" w:hAnsi="Times New Roman"/>
        </w:rPr>
      </w:pPr>
      <w:bookmarkStart w:id="30" w:name="_Toc1087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5213"/>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1396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31671"/>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856"/>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6038"/>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688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5150"/>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16249"/>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2239"/>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12"/>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82"/>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11630"/>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29384"/>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pPr>
        <w:jc w:val="center"/>
        <w:spacing w:line="360"/>
      </w:pPr>
      <w:r>
        <w:rPr>
          <w:rFonts w:ascii="黑体" w:eastAsia="黑体"/>
          <w:sz w:val="28"/>
          <w:szCs w:val="28"/>
          <w:b/>
        </w:rPr>
        <w:t>4.0 临床知识路由层</w:t>
      </w:r>
    </w:p>
    <w:p>
      <w:pPr>
        <w:spacing w:line="360"/>
      </w:pPr>
      <w:r>
        <w:rPr>
          <w:rFonts w:ascii="黑体" w:eastAsia="黑体"/>
          <w:sz w:val="24"/>
          <w:szCs w:val="24"/>
        </w:rPr>
        <w:t>4.0.1 路由层设计理念</w:t>
      </w:r>
    </w:p>
    <w:p>
      <w:pPr>
        <w:ind w:firstLine="420"/>
        <w:spacing w:line="360"/>
      </w:pPr>
      <w:r>
        <w:rPr>
          <w:rFonts w:ascii="宋体" w:eastAsia="宋体"/>
          <w:sz w:val="24"/>
          <w:szCs w:val="24"/>
        </w:rPr>
        <w:t>临床知识路由层是四层推荐架构的新增第零层，核心目标是解决中文疾病名到英文药品适应症之间的语义鸿沟。知识路由层通过四级确定性路由机制，在疾病名和药品之间建立了明确的多层路由网络，保证推荐的可解释性。</w:t>
      </w:r>
    </w:p>
    <w:p>
      <w:pPr>
        <w:spacing w:line="360"/>
      </w:pPr>
      <w:r>
        <w:rPr>
          <w:rFonts w:ascii="黑体" w:eastAsia="黑体"/>
          <w:sz w:val="24"/>
          <w:szCs w:val="24"/>
        </w:rPr>
        <w:t>4.0.2 路由算法实现</w:t>
      </w:r>
    </w:p>
    <w:p>
      <w:pPr>
        <w:ind w:firstLine="420"/>
        <w:spacing w:line="360"/>
      </w:pPr>
      <w:r>
        <w:rPr>
          <w:rFonts w:ascii="宋体"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pPr>
        <w:spacing w:line="360"/>
      </w:pPr>
      <w:r>
        <w:rPr>
          <w:rFonts w:ascii="黑体" w:eastAsia="黑体"/>
          <w:sz w:val="24"/>
          <w:szCs w:val="24"/>
        </w:rPr>
        <w:t>4.0.3 患者口语增强</w:t>
      </w:r>
    </w:p>
    <w:p>
      <w:pPr>
        <w:ind w:firstLine="420"/>
        <w:spacing w:line="360"/>
      </w:pPr>
      <w:r>
        <w:rPr>
          <w:rFonts w:ascii="宋体" w:eastAsia="宋体"/>
          <w:sz w:val="24"/>
          <w:szCs w:val="24"/>
        </w:rPr>
        <w:t>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0D985B96">
      <w:pPr>
        <w:spacing w:before="0" w:after="0" w:line="360" w:lineRule="auto"/>
        <w:ind w:firstLine="0" w:firstLineChars="0"/>
        <w:jc w:val="left"/>
        <w:outlineLvl w:val="1"/>
        <w:rPr>
          <w:rFonts w:ascii="Times New Roman" w:hAnsi="Times New Roman"/>
        </w:rPr>
      </w:pPr>
      <w:bookmarkStart w:id="44" w:name="_Toc16809"/>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rPr>
          <w:rFonts w:ascii="Times New Roman" w:hAnsi="Times New Roman"/>
        </w:rPr>
        <w:drawing>
          <wp:inline distT="0" distB="0" distL="114300" distR="114300">
            <wp:extent cx="4754880" cy="4725670"/>
            <wp:effectExtent l="0" t="0" r="7620"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4754880" cy="4726063"/>
                    </a:xfrm>
                    <a:prstGeom prst="rect">
                      <a:avLst/>
                    </a:prstGeom>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29096"/>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24438"/>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spacing w:before="0" w:after="0" w:line="360" w:lineRule="auto"/>
        <w:ind w:firstLine="0" w:firstLineChars="0"/>
        <w:jc w:val="left"/>
        <w:outlineLvl w:val="2"/>
        <w:rPr>
          <w:rFonts w:ascii="Times New Roman" w:hAnsi="Times New Roman"/>
        </w:rPr>
      </w:pPr>
      <w:bookmarkStart w:id="47" w:name="_Toc24984"/>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bookmarkEnd w:id="47"/>
    </w:p>
    <w:p w14:paraId="4F36A609">
      <w:pPr>
        <w:spacing w:before="0" w:after="0" w:line="360" w:lineRule="auto"/>
        <w:ind w:firstLine="0" w:firstLineChars="0"/>
        <w:jc w:val="left"/>
        <w:outlineLvl w:val="1"/>
        <w:rPr>
          <w:rFonts w:ascii="Times New Roman" w:hAnsi="Times New Roman"/>
        </w:rPr>
      </w:pPr>
      <w:bookmarkStart w:id="48" w:name="_Toc27074"/>
      <w:r>
        <w:rPr>
          <w:rFonts w:ascii="Times New Roman" w:hAnsi="Times New Roman" w:eastAsia="Times New Roman" w:cs="Times New Roman"/>
          <w:b/>
          <w:sz w:val="28"/>
        </w:rPr>
        <w:t>4.2  DeepFM</w:t>
      </w:r>
      <w:r>
        <w:rPr>
          <w:rFonts w:ascii="Times New Roman" w:hAnsi="Times New Roman" w:eastAsia="黑体"/>
          <w:b/>
          <w:sz w:val="28"/>
        </w:rPr>
        <w:t>推荐模型</w:t>
      </w:r>
      <w:bookmarkEnd w:id="48"/>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9" w:name="_Toc4612"/>
      <w:r>
        <w:rPr>
          <w:rFonts w:ascii="Times New Roman" w:hAnsi="Times New Roman" w:eastAsia="Times New Roman" w:cs="Times New Roman"/>
          <w:b/>
          <w:sz w:val="24"/>
        </w:rPr>
        <w:t>4.2.1</w:t>
      </w:r>
      <w:r>
        <w:rPr>
          <w:rFonts w:ascii="Times New Roman" w:hAnsi="Times New Roman" w:eastAsia="黑体"/>
          <w:b/>
          <w:sz w:val="24"/>
        </w:rPr>
        <w:t>模型架构设计</w:t>
      </w:r>
      <w:bookmarkEnd w:id="49"/>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50" w:name="_Toc20911"/>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50"/>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1" w:name="_Toc14660"/>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1"/>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2" w:name="_Toc24307"/>
      <w:r>
        <w:rPr>
          <w:rFonts w:ascii="Times New Roman" w:hAnsi="Times New Roman" w:eastAsia="Times New Roman" w:cs="Times New Roman"/>
          <w:b/>
          <w:sz w:val="28"/>
        </w:rPr>
        <w:t>4.3</w:t>
      </w:r>
      <w:r>
        <w:rPr>
          <w:rFonts w:ascii="Times New Roman" w:hAnsi="Times New Roman" w:eastAsia="黑体"/>
          <w:b/>
          <w:sz w:val="28"/>
        </w:rPr>
        <w:t>差分隐私机制实现</w:t>
      </w:r>
      <w:bookmarkEnd w:id="52"/>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3" w:name="_Toc10254"/>
      <w:r>
        <w:rPr>
          <w:rFonts w:ascii="Times New Roman" w:hAnsi="Times New Roman" w:eastAsia="Times New Roman" w:cs="Times New Roman"/>
          <w:b/>
          <w:sz w:val="24"/>
        </w:rPr>
        <w:t>4.3.1</w:t>
      </w:r>
      <w:r>
        <w:rPr>
          <w:rFonts w:ascii="Times New Roman" w:hAnsi="Times New Roman" w:eastAsia="黑体"/>
          <w:b/>
          <w:sz w:val="24"/>
        </w:rPr>
        <w:t>推理阶段差分隐私</w:t>
      </w:r>
      <w:bookmarkEnd w:id="53"/>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4" w:name="_Toc28659"/>
      <w:r>
        <w:rPr>
          <w:rFonts w:ascii="Times New Roman" w:hAnsi="Times New Roman" w:eastAsia="Times New Roman" w:cs="Times New Roman"/>
          <w:b/>
          <w:sz w:val="24"/>
        </w:rPr>
        <w:t>4.3.2</w:t>
      </w:r>
      <w:r>
        <w:rPr>
          <w:rFonts w:ascii="Times New Roman" w:hAnsi="Times New Roman" w:eastAsia="黑体"/>
          <w:b/>
          <w:sz w:val="24"/>
        </w:rPr>
        <w:t>隐私预算管理</w:t>
      </w:r>
      <w:bookmarkEnd w:id="54"/>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5" w:name="_Toc31122"/>
      <w:r>
        <w:rPr>
          <w:rFonts w:ascii="Times New Roman" w:hAnsi="Times New Roman" w:eastAsia="Times New Roman" w:cs="Times New Roman"/>
          <w:b/>
          <w:sz w:val="24"/>
        </w:rPr>
        <w:t>4.3.3</w:t>
      </w:r>
      <w:r>
        <w:rPr>
          <w:rFonts w:ascii="Times New Roman" w:hAnsi="Times New Roman" w:eastAsia="黑体"/>
          <w:b/>
          <w:sz w:val="24"/>
        </w:rPr>
        <w:t>推荐质量保障机制</w:t>
      </w:r>
      <w:bookmarkEnd w:id="55"/>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6" w:name="_Toc6139"/>
      <w:r>
        <w:rPr>
          <w:rFonts w:ascii="Times New Roman" w:hAnsi="Times New Roman" w:eastAsia="Times New Roman" w:cs="Times New Roman"/>
          <w:b/>
          <w:sz w:val="28"/>
        </w:rPr>
        <w:t>4.4</w:t>
      </w:r>
      <w:r>
        <w:rPr>
          <w:rFonts w:ascii="Times New Roman" w:hAnsi="Times New Roman" w:eastAsia="黑体"/>
          <w:b/>
          <w:sz w:val="28"/>
        </w:rPr>
        <w:t>推荐流程集成</w:t>
      </w:r>
      <w:bookmarkEnd w:id="56"/>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7" w:name="_Toc11615"/>
      <w:r>
        <w:rPr>
          <w:rFonts w:ascii="Times New Roman" w:hAnsi="Times New Roman" w:eastAsia="Times New Roman" w:cs="Times New Roman"/>
          <w:b/>
          <w:sz w:val="24"/>
        </w:rPr>
        <w:t>4.4.1</w:t>
      </w:r>
      <w:r>
        <w:rPr>
          <w:rFonts w:ascii="Times New Roman" w:hAnsi="Times New Roman" w:eastAsia="黑体"/>
          <w:b/>
          <w:sz w:val="24"/>
        </w:rPr>
        <w:t>三层推荐流程设计</w:t>
      </w:r>
      <w:bookmarkEnd w:id="57"/>
    </w:p>
    <w:p w14:paraId="1CCFCAB2">
      <w:pPr>
        <w:jc w:val="center"/>
        <w:rPr>
          <w:rFonts w:ascii="Times New Roman" w:hAnsi="Times New Roman"/>
        </w:rPr>
      </w:pPr>
      <w:r>
        <w:drawing>
          <wp:inline distT="0" distB="0" distL="114300" distR="114300">
            <wp:extent cx="4754880" cy="59759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2"/>
                    <a:stretch>
                      <a:fillRect/>
                    </a:stretch>
                  </pic:blipFill>
                  <pic:spPr>
                    <a:xfrm>
                      <a:off x="0" y="0"/>
                      <a:ext cx="4754880" cy="5976489"/>
                    </a:xfrm>
                    <a:prstGeom prst="rect">
                      <a:avLst/>
                    </a:prstGeom>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8" w:name="_Toc29704"/>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8"/>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9" w:name="_Toc16766"/>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9"/>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pPr>
        <w:jc w:val="center"/>
        <w:spacing w:line="360"/>
      </w:pPr>
      <w:r>
        <w:rPr>
          <w:rFonts w:ascii="黑体" w:eastAsia="黑体"/>
          <w:sz w:val="28"/>
          <w:szCs w:val="28"/>
          <w:b/>
        </w:rPr>
        <w:t>4.5 审核反馈闭环</w:t>
      </w:r>
    </w:p>
    <w:p>
      <w:pPr>
        <w:spacing w:line="360"/>
      </w:pPr>
      <w:r>
        <w:rPr>
          <w:rFonts w:ascii="黑体" w:eastAsia="黑体"/>
          <w:sz w:val="24"/>
          <w:szCs w:val="24"/>
        </w:rPr>
        <w:t>4.5.1 审核流程设计</w:t>
      </w:r>
    </w:p>
    <w:p>
      <w:pPr>
        <w:ind w:firstLine="420"/>
        <w:spacing w:line="360"/>
      </w:pPr>
      <w:r>
        <w:rPr>
          <w:rFonts w:ascii="宋体"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pPr>
        <w:spacing w:line="360"/>
      </w:pPr>
      <w:r>
        <w:rPr>
          <w:rFonts w:ascii="黑体" w:eastAsia="黑体"/>
          <w:sz w:val="24"/>
          <w:szCs w:val="24"/>
        </w:rPr>
        <w:t>4.5.2 反馈学习机制</w:t>
      </w:r>
    </w:p>
    <w:p>
      <w:pPr>
        <w:ind w:firstLine="420"/>
        <w:spacing w:line="360"/>
      </w:pPr>
      <w:r>
        <w:rPr>
          <w:rFonts w:ascii="宋体"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00FE9FCA">
      <w:pPr>
        <w:spacing w:before="0" w:after="0" w:line="360" w:lineRule="auto"/>
        <w:ind w:firstLine="0" w:firstLineChars="0"/>
        <w:jc w:val="left"/>
        <w:outlineLvl w:val="1"/>
        <w:rPr>
          <w:rFonts w:ascii="Times New Roman" w:hAnsi="Times New Roman"/>
        </w:rPr>
      </w:pPr>
      <w:bookmarkStart w:id="60" w:name="_Toc4855"/>
      <w:r>
        <w:rPr>
          <w:rFonts w:ascii="Times New Roman" w:hAnsi="Times New Roman" w:eastAsia="Times New Roman" w:cs="Times New Roman"/>
          <w:b/>
          <w:sz w:val="28"/>
        </w:rPr>
        <w:t>4.6</w:t>
      </w:r>
      <w:r>
        <w:rPr>
          <w:rFonts w:ascii="Times New Roman" w:hAnsi="Times New Roman" w:eastAsia="黑体"/>
          <w:b/>
          <w:sz w:val="28"/>
        </w:rPr>
        <w:t>本章小结</w:t>
      </w:r>
      <w:bookmarkEnd w:id="60"/>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1" w:name="_Toc22126"/>
      <w:r>
        <w:rPr>
          <w:rFonts w:ascii="Times New Roman" w:hAnsi="Times New Roman" w:eastAsia="Times New Roman" w:cs="Times New Roman"/>
          <w:b/>
          <w:sz w:val="30"/>
        </w:rPr>
        <w:t>5</w:t>
      </w:r>
      <w:r>
        <w:rPr>
          <w:rFonts w:ascii="Times New Roman" w:hAnsi="Times New Roman" w:eastAsia="黑体"/>
          <w:b/>
          <w:sz w:val="30"/>
        </w:rPr>
        <w:t>系统实现</w:t>
      </w:r>
      <w:bookmarkEnd w:id="61"/>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2" w:name="_Toc29719"/>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2"/>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3" w:name="_Toc29661"/>
      <w:r>
        <w:rPr>
          <w:rFonts w:ascii="Times New Roman" w:hAnsi="Times New Roman" w:eastAsia="Times New Roman" w:cs="Times New Roman"/>
          <w:b/>
          <w:sz w:val="28"/>
        </w:rPr>
        <w:t>5.2</w:t>
      </w:r>
      <w:r>
        <w:rPr>
          <w:rFonts w:ascii="Times New Roman" w:hAnsi="Times New Roman" w:eastAsia="黑体"/>
          <w:b/>
          <w:sz w:val="28"/>
        </w:rPr>
        <w:t>后端服务实现</w:t>
      </w:r>
      <w:bookmarkEnd w:id="63"/>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14:paraId="7FB39995">
      <w:pPr>
        <w:spacing w:before="0" w:after="0" w:line="360" w:lineRule="auto"/>
        <w:ind w:firstLine="0" w:firstLineChars="0"/>
        <w:jc w:val="left"/>
        <w:outlineLvl w:val="1"/>
        <w:rPr>
          <w:rFonts w:ascii="Times New Roman" w:hAnsi="Times New Roman"/>
        </w:rPr>
      </w:pPr>
      <w:bookmarkStart w:id="64" w:name="_Toc30583"/>
      <w:r>
        <w:rPr>
          <w:rFonts w:ascii="Times New Roman" w:hAnsi="Times New Roman" w:eastAsia="Times New Roman" w:cs="Times New Roman"/>
          <w:b/>
          <w:sz w:val="28"/>
        </w:rPr>
        <w:t>5.3</w:t>
      </w:r>
      <w:r>
        <w:rPr>
          <w:rFonts w:ascii="Times New Roman" w:hAnsi="Times New Roman" w:eastAsia="黑体"/>
          <w:b/>
          <w:sz w:val="28"/>
        </w:rPr>
        <w:t>前端界面实现</w:t>
      </w:r>
      <w:bookmarkEnd w:id="64"/>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5" w:name="_Toc31830"/>
      <w:r>
        <w:rPr>
          <w:rFonts w:ascii="Times New Roman" w:hAnsi="Times New Roman" w:eastAsia="Times New Roman" w:cs="Times New Roman"/>
          <w:b/>
          <w:sz w:val="28"/>
        </w:rPr>
        <w:t>5.4</w:t>
      </w:r>
      <w:r>
        <w:rPr>
          <w:rFonts w:ascii="Times New Roman" w:hAnsi="Times New Roman" w:eastAsia="黑体"/>
          <w:b/>
          <w:sz w:val="28"/>
        </w:rPr>
        <w:t>模型服务实现</w:t>
      </w:r>
      <w:bookmarkEnd w:id="65"/>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6" w:name="_Toc13664"/>
      <w:r>
        <w:rPr>
          <w:rFonts w:ascii="Times New Roman" w:hAnsi="Times New Roman" w:eastAsia="Times New Roman" w:cs="Times New Roman"/>
          <w:b/>
          <w:sz w:val="28"/>
        </w:rPr>
        <w:t>5.5</w:t>
      </w:r>
      <w:r>
        <w:rPr>
          <w:rFonts w:ascii="Times New Roman" w:hAnsi="Times New Roman" w:eastAsia="黑体"/>
          <w:b/>
          <w:sz w:val="28"/>
        </w:rPr>
        <w:t>本章小结</w:t>
      </w:r>
      <w:bookmarkEnd w:id="66"/>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7" w:name="_Toc3904"/>
      <w:r>
        <w:rPr>
          <w:rFonts w:ascii="Times New Roman" w:hAnsi="Times New Roman" w:eastAsia="Times New Roman" w:cs="Times New Roman"/>
          <w:b/>
          <w:sz w:val="30"/>
        </w:rPr>
        <w:t>6</w:t>
      </w:r>
      <w:r>
        <w:rPr>
          <w:rFonts w:ascii="Times New Roman" w:hAnsi="Times New Roman" w:eastAsia="黑体"/>
          <w:b/>
          <w:sz w:val="30"/>
        </w:rPr>
        <w:t>系统测试与分析</w:t>
      </w:r>
      <w:bookmarkEnd w:id="67"/>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8" w:name="_Toc7895"/>
      <w:r>
        <w:rPr>
          <w:rFonts w:ascii="Times New Roman" w:hAnsi="Times New Roman" w:eastAsia="Times New Roman" w:cs="Times New Roman"/>
          <w:b/>
          <w:sz w:val="28"/>
        </w:rPr>
        <w:t>6.1</w:t>
      </w:r>
      <w:r>
        <w:rPr>
          <w:rFonts w:ascii="Times New Roman" w:hAnsi="Times New Roman" w:eastAsia="黑体"/>
          <w:b/>
          <w:sz w:val="28"/>
        </w:rPr>
        <w:t>测试环境</w:t>
      </w:r>
      <w:bookmarkEnd w:id="68"/>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9" w:name="_Toc21466"/>
      <w:r>
        <w:rPr>
          <w:rFonts w:ascii="Times New Roman" w:hAnsi="Times New Roman" w:eastAsia="Times New Roman" w:cs="Times New Roman"/>
          <w:b/>
          <w:sz w:val="28"/>
        </w:rPr>
        <w:t>6.2</w:t>
      </w:r>
      <w:r>
        <w:rPr>
          <w:rFonts w:ascii="Times New Roman" w:hAnsi="Times New Roman" w:eastAsia="黑体"/>
          <w:b/>
          <w:sz w:val="28"/>
        </w:rPr>
        <w:t>功能测试</w:t>
      </w:r>
      <w:bookmarkEnd w:id="69"/>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70" w:name="_Toc5931"/>
      <w:r>
        <w:rPr>
          <w:rFonts w:ascii="Times New Roman" w:hAnsi="Times New Roman" w:eastAsia="Times New Roman" w:cs="Times New Roman"/>
          <w:b/>
          <w:sz w:val="28"/>
        </w:rPr>
        <w:t>6.3</w:t>
      </w:r>
      <w:r>
        <w:rPr>
          <w:rFonts w:ascii="Times New Roman" w:hAnsi="Times New Roman" w:eastAsia="黑体"/>
          <w:b/>
          <w:sz w:val="28"/>
        </w:rPr>
        <w:t>性能测试</w:t>
      </w:r>
      <w:bookmarkEnd w:id="70"/>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1" w:name="_Toc156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1"/>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2" w:name="_Toc30413"/>
      <w:r>
        <w:rPr>
          <w:rFonts w:ascii="Times New Roman" w:hAnsi="Times New Roman" w:eastAsia="Times New Roman" w:cs="Times New Roman"/>
          <w:b/>
          <w:sz w:val="28"/>
        </w:rPr>
        <w:t>6.5</w:t>
      </w:r>
      <w:r>
        <w:rPr>
          <w:rFonts w:ascii="Times New Roman" w:hAnsi="Times New Roman" w:eastAsia="黑体"/>
          <w:b/>
          <w:sz w:val="28"/>
        </w:rPr>
        <w:t>本章小结</w:t>
      </w:r>
      <w:bookmarkEnd w:id="72"/>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3" w:name="_Toc5542"/>
      <w:r>
        <w:rPr>
          <w:rFonts w:ascii="Times New Roman" w:hAnsi="Times New Roman" w:eastAsia="黑体"/>
          <w:b/>
          <w:sz w:val="30"/>
        </w:rPr>
        <w:t>结  论</w:t>
      </w:r>
      <w:bookmarkEnd w:id="73"/>
    </w:p>
    <w:p w14:paraId="37C50D0E">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45BAC604">
      <w:pPr>
        <w:spacing w:before="0" w:after="0" w:line="360" w:lineRule="auto"/>
        <w:ind w:firstLine="0" w:firstLineChars="0"/>
        <w:jc w:val="center"/>
        <w:outlineLvl w:val="0"/>
        <w:rPr>
          <w:rFonts w:ascii="Times New Roman" w:hAnsi="Times New Roman"/>
        </w:rPr>
      </w:pPr>
      <w:bookmarkStart w:id="74" w:name="_Toc10754"/>
      <w:r>
        <w:rPr>
          <w:rFonts w:ascii="Times New Roman" w:hAnsi="Times New Roman" w:eastAsia="黑体"/>
          <w:b/>
          <w:sz w:val="30"/>
        </w:rPr>
        <w:t>致  谢</w:t>
      </w:r>
      <w:bookmarkEnd w:id="74"/>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5" w:name="_Toc23591"/>
      <w:r>
        <w:rPr>
          <w:rFonts w:ascii="Times New Roman" w:hAnsi="Times New Roman" w:eastAsia="黑体"/>
          <w:b/>
          <w:sz w:val="30"/>
        </w:rPr>
        <w:t>参 考 文 献</w:t>
      </w:r>
      <w:bookmarkEnd w:id="75"/>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6689</Words>
  <Characters>9422</Characters>
  <Lines>0</Lines>
  <Paragraphs>0</Paragraphs>
  <TotalTime>3</TotalTime>
  <ScaleCrop>false</ScaleCrop>
  <LinksUpToDate>false</LinksUpToDate>
  <CharactersWithSpaces>10113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2026-05-10T09:09:07Z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