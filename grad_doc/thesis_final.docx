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宋体" w:hAnsi="宋体" w:eastAsia="宋体"/>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605599DB">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7DAED1F2">
          <w:pPr>
            <w:pStyle w:val="28"/>
            <w:tabs>
              <w:tab w:val="right" w:leader="dot" w:pos="8788"/>
            </w:tabs>
          </w:pPr>
          <w:r>
            <w:rPr>
              <w:rFonts w:ascii="Times New Roman" w:hAnsi="Times New Roman"/>
            </w:rPr>
            <w:fldChar w:fldCharType="begin"/>
          </w:r>
          <w:r>
            <w:rPr>
              <w:rFonts w:ascii="Times New Roman" w:hAnsi="Times New Roman"/>
            </w:rPr>
            <w:instrText xml:space="preserve"> HYPERLINK \l _Toc23117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_Toc23117 \h </w:instrText>
          </w:r>
          <w:r>
            <w:fldChar w:fldCharType="separate"/>
          </w:r>
          <w:r>
            <w:t>1</w:t>
          </w:r>
          <w:r>
            <w:fldChar w:fldCharType="end"/>
          </w:r>
          <w:r>
            <w:rPr>
              <w:rFonts w:ascii="Times New Roman" w:hAnsi="Times New Roman"/>
            </w:rPr>
            <w:fldChar w:fldCharType="end"/>
          </w:r>
        </w:p>
        <w:p w14:paraId="3AB38FFB">
          <w:pPr>
            <w:pStyle w:val="31"/>
            <w:tabs>
              <w:tab w:val="right" w:leader="dot" w:pos="8788"/>
            </w:tabs>
          </w:pPr>
          <w:r>
            <w:rPr>
              <w:rFonts w:ascii="Times New Roman" w:hAnsi="Times New Roman"/>
            </w:rPr>
            <w:fldChar w:fldCharType="begin"/>
          </w:r>
          <w:r>
            <w:rPr>
              <w:rFonts w:ascii="Times New Roman" w:hAnsi="Times New Roman"/>
            </w:rPr>
            <w:instrText xml:space="preserve"> HYPERLINK \l _Toc17453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_Toc17453 \h </w:instrText>
          </w:r>
          <w:r>
            <w:fldChar w:fldCharType="separate"/>
          </w:r>
          <w:r>
            <w:t>1</w:t>
          </w:r>
          <w:r>
            <w:fldChar w:fldCharType="end"/>
          </w:r>
          <w:r>
            <w:rPr>
              <w:rFonts w:ascii="Times New Roman" w:hAnsi="Times New Roman"/>
            </w:rPr>
            <w:fldChar w:fldCharType="end"/>
          </w:r>
        </w:p>
        <w:p w14:paraId="3C24E54C">
          <w:pPr>
            <w:pStyle w:val="31"/>
            <w:tabs>
              <w:tab w:val="right" w:leader="dot" w:pos="8788"/>
            </w:tabs>
          </w:pPr>
          <w:r>
            <w:rPr>
              <w:rFonts w:ascii="Times New Roman" w:hAnsi="Times New Roman"/>
            </w:rPr>
            <w:fldChar w:fldCharType="begin"/>
          </w:r>
          <w:r>
            <w:rPr>
              <w:rFonts w:ascii="Times New Roman" w:hAnsi="Times New Roman"/>
            </w:rPr>
            <w:instrText xml:space="preserve"> HYPERLINK \l _Toc15826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_Toc15826 \h </w:instrText>
          </w:r>
          <w:r>
            <w:fldChar w:fldCharType="separate"/>
          </w:r>
          <w:r>
            <w:t>2</w:t>
          </w:r>
          <w:r>
            <w:fldChar w:fldCharType="end"/>
          </w:r>
          <w:r>
            <w:rPr>
              <w:rFonts w:ascii="Times New Roman" w:hAnsi="Times New Roman"/>
            </w:rPr>
            <w:fldChar w:fldCharType="end"/>
          </w:r>
        </w:p>
        <w:p w14:paraId="41D22590">
          <w:pPr>
            <w:pStyle w:val="25"/>
            <w:tabs>
              <w:tab w:val="right" w:leader="dot" w:pos="8788"/>
            </w:tabs>
          </w:pPr>
          <w:r>
            <w:rPr>
              <w:rFonts w:ascii="Times New Roman" w:hAnsi="Times New Roman"/>
            </w:rPr>
            <w:fldChar w:fldCharType="begin"/>
          </w:r>
          <w:r>
            <w:rPr>
              <w:rFonts w:ascii="Times New Roman" w:hAnsi="Times New Roman"/>
            </w:rPr>
            <w:instrText xml:space="preserve"> HYPERLINK \l _Toc17156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_Toc17156 \h </w:instrText>
          </w:r>
          <w:r>
            <w:fldChar w:fldCharType="separate"/>
          </w:r>
          <w:r>
            <w:t>2</w:t>
          </w:r>
          <w:r>
            <w:fldChar w:fldCharType="end"/>
          </w:r>
          <w:r>
            <w:rPr>
              <w:rFonts w:ascii="Times New Roman" w:hAnsi="Times New Roman"/>
            </w:rPr>
            <w:fldChar w:fldCharType="end"/>
          </w:r>
        </w:p>
        <w:p w14:paraId="751E8677">
          <w:pPr>
            <w:pStyle w:val="25"/>
            <w:tabs>
              <w:tab w:val="right" w:leader="dot" w:pos="8788"/>
            </w:tabs>
          </w:pPr>
          <w:r>
            <w:rPr>
              <w:rFonts w:ascii="Times New Roman" w:hAnsi="Times New Roman"/>
            </w:rPr>
            <w:fldChar w:fldCharType="begin"/>
          </w:r>
          <w:r>
            <w:rPr>
              <w:rFonts w:ascii="Times New Roman" w:hAnsi="Times New Roman"/>
            </w:rPr>
            <w:instrText xml:space="preserve"> HYPERLINK \l _Toc21820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_Toc21820 \h </w:instrText>
          </w:r>
          <w:r>
            <w:fldChar w:fldCharType="separate"/>
          </w:r>
          <w:r>
            <w:t>3</w:t>
          </w:r>
          <w:r>
            <w:fldChar w:fldCharType="end"/>
          </w:r>
          <w:r>
            <w:rPr>
              <w:rFonts w:ascii="Times New Roman" w:hAnsi="Times New Roman"/>
            </w:rPr>
            <w:fldChar w:fldCharType="end"/>
          </w:r>
        </w:p>
        <w:p w14:paraId="59551F0B">
          <w:pPr>
            <w:pStyle w:val="25"/>
            <w:tabs>
              <w:tab w:val="right" w:leader="dot" w:pos="8788"/>
            </w:tabs>
          </w:pPr>
          <w:r>
            <w:rPr>
              <w:rFonts w:ascii="Times New Roman" w:hAnsi="Times New Roman"/>
            </w:rPr>
            <w:fldChar w:fldCharType="begin"/>
          </w:r>
          <w:r>
            <w:rPr>
              <w:rFonts w:ascii="Times New Roman" w:hAnsi="Times New Roman"/>
            </w:rPr>
            <w:instrText xml:space="preserve"> HYPERLINK \l _Toc4248 </w:instrText>
          </w:r>
          <w:r>
            <w:rPr>
              <w:rFonts w:ascii="Times New Roman" w:hAnsi="Times New Roman"/>
            </w:rPr>
            <w:fldChar w:fldCharType="separate"/>
          </w:r>
          <w:r>
            <w:rPr>
              <w:rFonts w:ascii="Times New Roman" w:hAnsi="Times New Roman" w:eastAsia="Times New Roman" w:cs="Times New Roman"/>
            </w:rPr>
            <w:t>1.2.3</w:t>
          </w:r>
          <w:r>
            <w:rPr>
              <w:rFonts w:ascii="Times New Roman" w:hAnsi="Times New Roman" w:eastAsia="黑体"/>
            </w:rPr>
            <w:t>推荐系统研究进展</w:t>
          </w:r>
          <w:r>
            <w:tab/>
          </w:r>
          <w:r>
            <w:fldChar w:fldCharType="begin"/>
          </w:r>
          <w:r>
            <w:instrText xml:space="preserve"> PAGEREF _Toc4248 \h </w:instrText>
          </w:r>
          <w:r>
            <w:fldChar w:fldCharType="separate"/>
          </w:r>
          <w:r>
            <w:t>4</w:t>
          </w:r>
          <w:r>
            <w:fldChar w:fldCharType="end"/>
          </w:r>
          <w:r>
            <w:rPr>
              <w:rFonts w:ascii="Times New Roman" w:hAnsi="Times New Roman"/>
            </w:rPr>
            <w:fldChar w:fldCharType="end"/>
          </w:r>
        </w:p>
        <w:p w14:paraId="628F96D2">
          <w:pPr>
            <w:pStyle w:val="25"/>
            <w:tabs>
              <w:tab w:val="right" w:leader="dot" w:pos="8788"/>
            </w:tabs>
          </w:pPr>
          <w:r>
            <w:rPr>
              <w:rFonts w:ascii="Times New Roman" w:hAnsi="Times New Roman"/>
            </w:rPr>
            <w:fldChar w:fldCharType="begin"/>
          </w:r>
          <w:r>
            <w:rPr>
              <w:rFonts w:ascii="Times New Roman" w:hAnsi="Times New Roman"/>
            </w:rPr>
            <w:instrText xml:space="preserve"> HYPERLINK \l _Toc16939 </w:instrText>
          </w:r>
          <w:r>
            <w:rPr>
              <w:rFonts w:ascii="Times New Roman" w:hAnsi="Times New Roman"/>
            </w:rPr>
            <w:fldChar w:fldCharType="separate"/>
          </w:r>
          <w:r>
            <w:rPr>
              <w:rFonts w:ascii="Times New Roman" w:hAnsi="Times New Roman" w:eastAsia="Times New Roman" w:cs="Times New Roman"/>
            </w:rPr>
            <w:t>1.2.4</w:t>
          </w:r>
          <w:r>
            <w:rPr>
              <w:rFonts w:ascii="Times New Roman" w:hAnsi="Times New Roman" w:eastAsia="黑体"/>
            </w:rPr>
            <w:t>医疗推荐系统研究</w:t>
          </w:r>
          <w:r>
            <w:tab/>
          </w:r>
          <w:r>
            <w:fldChar w:fldCharType="begin"/>
          </w:r>
          <w:r>
            <w:instrText xml:space="preserve"> PAGEREF _Toc16939 \h </w:instrText>
          </w:r>
          <w:r>
            <w:fldChar w:fldCharType="separate"/>
          </w:r>
          <w:r>
            <w:t>5</w:t>
          </w:r>
          <w:r>
            <w:fldChar w:fldCharType="end"/>
          </w:r>
          <w:r>
            <w:rPr>
              <w:rFonts w:ascii="Times New Roman" w:hAnsi="Times New Roman"/>
            </w:rPr>
            <w:fldChar w:fldCharType="end"/>
          </w:r>
        </w:p>
        <w:p w14:paraId="14967EBB">
          <w:pPr>
            <w:pStyle w:val="25"/>
            <w:tabs>
              <w:tab w:val="right" w:leader="dot" w:pos="8788"/>
            </w:tabs>
          </w:pPr>
          <w:r>
            <w:rPr>
              <w:rFonts w:ascii="Times New Roman" w:hAnsi="Times New Roman"/>
            </w:rPr>
            <w:fldChar w:fldCharType="begin"/>
          </w:r>
          <w:r>
            <w:rPr>
              <w:rFonts w:ascii="Times New Roman" w:hAnsi="Times New Roman"/>
            </w:rPr>
            <w:instrText xml:space="preserve"> HYPERLINK \l _Toc5483 </w:instrText>
          </w:r>
          <w:r>
            <w:rPr>
              <w:rFonts w:ascii="Times New Roman" w:hAnsi="Times New Roman"/>
            </w:rPr>
            <w:fldChar w:fldCharType="separate"/>
          </w:r>
          <w:r>
            <w:rPr>
              <w:rFonts w:ascii="Times New Roman" w:hAnsi="Times New Roman" w:eastAsia="Times New Roman" w:cs="Times New Roman"/>
            </w:rPr>
            <w:t>1.2.5</w:t>
          </w:r>
          <w:r>
            <w:rPr>
              <w:rFonts w:ascii="Times New Roman" w:hAnsi="Times New Roman" w:eastAsia="黑体"/>
            </w:rPr>
            <w:t>现有研究的不足</w:t>
          </w:r>
          <w:r>
            <w:tab/>
          </w:r>
          <w:r>
            <w:fldChar w:fldCharType="begin"/>
          </w:r>
          <w:r>
            <w:instrText xml:space="preserve"> PAGEREF _Toc5483 \h </w:instrText>
          </w:r>
          <w:r>
            <w:fldChar w:fldCharType="separate"/>
          </w:r>
          <w:r>
            <w:t>5</w:t>
          </w:r>
          <w:r>
            <w:fldChar w:fldCharType="end"/>
          </w:r>
          <w:r>
            <w:rPr>
              <w:rFonts w:ascii="Times New Roman" w:hAnsi="Times New Roman"/>
            </w:rPr>
            <w:fldChar w:fldCharType="end"/>
          </w:r>
        </w:p>
        <w:p w14:paraId="02C397D7">
          <w:pPr>
            <w:pStyle w:val="31"/>
            <w:tabs>
              <w:tab w:val="right" w:leader="dot" w:pos="8788"/>
            </w:tabs>
          </w:pPr>
          <w:r>
            <w:rPr>
              <w:rFonts w:ascii="Times New Roman" w:hAnsi="Times New Roman"/>
            </w:rPr>
            <w:fldChar w:fldCharType="begin"/>
          </w:r>
          <w:r>
            <w:rPr>
              <w:rFonts w:ascii="Times New Roman" w:hAnsi="Times New Roman"/>
            </w:rPr>
            <w:instrText xml:space="preserve"> HYPERLINK \l _Toc27379 </w:instrText>
          </w:r>
          <w:r>
            <w:rPr>
              <w:rFonts w:ascii="Times New Roman" w:hAnsi="Times New Roman"/>
            </w:rPr>
            <w:fldChar w:fldCharType="separate"/>
          </w:r>
          <w:r>
            <w:rPr>
              <w:rFonts w:ascii="Times New Roman" w:hAnsi="Times New Roman" w:eastAsia="Times New Roman" w:cs="Times New Roman"/>
            </w:rPr>
            <w:t>1.3</w:t>
          </w:r>
          <w:r>
            <w:rPr>
              <w:rFonts w:ascii="Times New Roman" w:hAnsi="Times New Roman" w:eastAsia="黑体"/>
            </w:rPr>
            <w:t>研究内容与论文结构</w:t>
          </w:r>
          <w:r>
            <w:tab/>
          </w:r>
          <w:r>
            <w:fldChar w:fldCharType="begin"/>
          </w:r>
          <w:r>
            <w:instrText xml:space="preserve"> PAGEREF _Toc27379 \h </w:instrText>
          </w:r>
          <w:r>
            <w:fldChar w:fldCharType="separate"/>
          </w:r>
          <w:r>
            <w:t>6</w:t>
          </w:r>
          <w:r>
            <w:fldChar w:fldCharType="end"/>
          </w:r>
          <w:r>
            <w:rPr>
              <w:rFonts w:ascii="Times New Roman" w:hAnsi="Times New Roman"/>
            </w:rPr>
            <w:fldChar w:fldCharType="end"/>
          </w:r>
        </w:p>
        <w:p w14:paraId="383A249E">
          <w:pPr>
            <w:pStyle w:val="31"/>
            <w:tabs>
              <w:tab w:val="right" w:leader="dot" w:pos="8788"/>
            </w:tabs>
          </w:pPr>
          <w:r>
            <w:rPr>
              <w:rFonts w:ascii="Times New Roman" w:hAnsi="Times New Roman"/>
            </w:rPr>
            <w:fldChar w:fldCharType="begin"/>
          </w:r>
          <w:r>
            <w:rPr>
              <w:rFonts w:ascii="Times New Roman" w:hAnsi="Times New Roman"/>
            </w:rPr>
            <w:instrText xml:space="preserve"> HYPERLINK \l _Toc9972 </w:instrText>
          </w:r>
          <w:r>
            <w:rPr>
              <w:rFonts w:ascii="Times New Roman" w:hAnsi="Times New Roman"/>
            </w:rPr>
            <w:fldChar w:fldCharType="separate"/>
          </w:r>
          <w:r>
            <w:rPr>
              <w:rFonts w:ascii="Times New Roman" w:hAnsi="Times New Roman" w:eastAsia="Times New Roman" w:cs="Times New Roman"/>
            </w:rPr>
            <w:t>1.4</w:t>
          </w:r>
          <w:r>
            <w:rPr>
              <w:rFonts w:ascii="Times New Roman" w:hAnsi="Times New Roman" w:eastAsia="黑体"/>
            </w:rPr>
            <w:t>本章小结</w:t>
          </w:r>
          <w:r>
            <w:tab/>
          </w:r>
          <w:r>
            <w:fldChar w:fldCharType="begin"/>
          </w:r>
          <w:r>
            <w:instrText xml:space="preserve"> PAGEREF _Toc9972 \h </w:instrText>
          </w:r>
          <w:r>
            <w:fldChar w:fldCharType="separate"/>
          </w:r>
          <w:r>
            <w:t>7</w:t>
          </w:r>
          <w:r>
            <w:fldChar w:fldCharType="end"/>
          </w:r>
          <w:r>
            <w:rPr>
              <w:rFonts w:ascii="Times New Roman" w:hAnsi="Times New Roman"/>
            </w:rPr>
            <w:fldChar w:fldCharType="end"/>
          </w:r>
        </w:p>
        <w:p w14:paraId="09BB889B">
          <w:pPr>
            <w:pStyle w:val="28"/>
            <w:tabs>
              <w:tab w:val="right" w:leader="dot" w:pos="8788"/>
            </w:tabs>
          </w:pPr>
          <w:r>
            <w:rPr>
              <w:rFonts w:ascii="Times New Roman" w:hAnsi="Times New Roman"/>
            </w:rPr>
            <w:fldChar w:fldCharType="begin"/>
          </w:r>
          <w:r>
            <w:rPr>
              <w:rFonts w:ascii="Times New Roman" w:hAnsi="Times New Roman"/>
            </w:rPr>
            <w:instrText xml:space="preserve"> HYPERLINK \l _Toc32214 </w:instrText>
          </w:r>
          <w:r>
            <w:rPr>
              <w:rFonts w:ascii="Times New Roman" w:hAnsi="Times New Roman"/>
            </w:rPr>
            <w:fldChar w:fldCharType="separate"/>
          </w:r>
          <w:r>
            <w:rPr>
              <w:rFonts w:ascii="Times New Roman" w:hAnsi="Times New Roman" w:eastAsia="Times New Roman" w:cs="Times New Roman"/>
            </w:rPr>
            <w:t>2</w:t>
          </w:r>
          <w:r>
            <w:rPr>
              <w:rFonts w:ascii="Times New Roman" w:hAnsi="Times New Roman" w:eastAsia="黑体"/>
            </w:rPr>
            <w:t>相关技术与理论基础</w:t>
          </w:r>
          <w:r>
            <w:tab/>
          </w:r>
          <w:r>
            <w:fldChar w:fldCharType="begin"/>
          </w:r>
          <w:r>
            <w:instrText xml:space="preserve"> PAGEREF _Toc32214 \h </w:instrText>
          </w:r>
          <w:r>
            <w:fldChar w:fldCharType="separate"/>
          </w:r>
          <w:r>
            <w:t>7</w:t>
          </w:r>
          <w:r>
            <w:fldChar w:fldCharType="end"/>
          </w:r>
          <w:r>
            <w:rPr>
              <w:rFonts w:ascii="Times New Roman" w:hAnsi="Times New Roman"/>
            </w:rPr>
            <w:fldChar w:fldCharType="end"/>
          </w:r>
        </w:p>
        <w:p w14:paraId="4F0E7AAF">
          <w:pPr>
            <w:pStyle w:val="31"/>
            <w:tabs>
              <w:tab w:val="right" w:leader="dot" w:pos="8788"/>
            </w:tabs>
          </w:pPr>
          <w:r>
            <w:rPr>
              <w:rFonts w:ascii="Times New Roman" w:hAnsi="Times New Roman"/>
            </w:rPr>
            <w:fldChar w:fldCharType="begin"/>
          </w:r>
          <w:r>
            <w:rPr>
              <w:rFonts w:ascii="Times New Roman" w:hAnsi="Times New Roman"/>
            </w:rPr>
            <w:instrText xml:space="preserve"> HYPERLINK \l _Toc22125 </w:instrText>
          </w:r>
          <w:r>
            <w:rPr>
              <w:rFonts w:ascii="Times New Roman" w:hAnsi="Times New Roman"/>
            </w:rPr>
            <w:fldChar w:fldCharType="separate"/>
          </w:r>
          <w:r>
            <w:rPr>
              <w:rFonts w:ascii="Times New Roman" w:hAnsi="Times New Roman" w:eastAsia="Times New Roman" w:cs="Times New Roman"/>
            </w:rPr>
            <w:t>2.1</w:t>
          </w:r>
          <w:r>
            <w:rPr>
              <w:rFonts w:ascii="Times New Roman" w:hAnsi="Times New Roman" w:eastAsia="黑体"/>
            </w:rPr>
            <w:t>差分隐私技术</w:t>
          </w:r>
          <w:r>
            <w:tab/>
          </w:r>
          <w:r>
            <w:fldChar w:fldCharType="begin"/>
          </w:r>
          <w:r>
            <w:instrText xml:space="preserve"> PAGEREF _Toc22125 \h </w:instrText>
          </w:r>
          <w:r>
            <w:fldChar w:fldCharType="separate"/>
          </w:r>
          <w:r>
            <w:t>8</w:t>
          </w:r>
          <w:r>
            <w:fldChar w:fldCharType="end"/>
          </w:r>
          <w:r>
            <w:rPr>
              <w:rFonts w:ascii="Times New Roman" w:hAnsi="Times New Roman"/>
            </w:rPr>
            <w:fldChar w:fldCharType="end"/>
          </w:r>
        </w:p>
        <w:p w14:paraId="59B304E2">
          <w:pPr>
            <w:pStyle w:val="25"/>
            <w:tabs>
              <w:tab w:val="right" w:leader="dot" w:pos="8788"/>
            </w:tabs>
          </w:pPr>
          <w:r>
            <w:rPr>
              <w:rFonts w:ascii="Times New Roman" w:hAnsi="Times New Roman"/>
            </w:rPr>
            <w:fldChar w:fldCharType="begin"/>
          </w:r>
          <w:r>
            <w:rPr>
              <w:rFonts w:ascii="Times New Roman" w:hAnsi="Times New Roman"/>
            </w:rPr>
            <w:instrText xml:space="preserve"> HYPERLINK \l _Toc31525 </w:instrText>
          </w:r>
          <w:r>
            <w:rPr>
              <w:rFonts w:ascii="Times New Roman" w:hAnsi="Times New Roman"/>
            </w:rPr>
            <w:fldChar w:fldCharType="separate"/>
          </w:r>
          <w:r>
            <w:rPr>
              <w:rFonts w:ascii="Times New Roman" w:hAnsi="Times New Roman" w:eastAsia="Times New Roman" w:cs="Times New Roman"/>
            </w:rPr>
            <w:t>2.1.1</w:t>
          </w:r>
          <w:r>
            <w:rPr>
              <w:rFonts w:ascii="Times New Roman" w:hAnsi="Times New Roman" w:eastAsia="黑体"/>
            </w:rPr>
            <w:t>差分隐私定义</w:t>
          </w:r>
          <w:r>
            <w:tab/>
          </w:r>
          <w:r>
            <w:fldChar w:fldCharType="begin"/>
          </w:r>
          <w:r>
            <w:instrText xml:space="preserve"> PAGEREF _Toc31525 \h </w:instrText>
          </w:r>
          <w:r>
            <w:fldChar w:fldCharType="separate"/>
          </w:r>
          <w:r>
            <w:t>8</w:t>
          </w:r>
          <w:r>
            <w:fldChar w:fldCharType="end"/>
          </w:r>
          <w:r>
            <w:rPr>
              <w:rFonts w:ascii="Times New Roman" w:hAnsi="Times New Roman"/>
            </w:rPr>
            <w:fldChar w:fldCharType="end"/>
          </w:r>
        </w:p>
        <w:p w14:paraId="15FE8053">
          <w:pPr>
            <w:pStyle w:val="25"/>
            <w:tabs>
              <w:tab w:val="right" w:leader="dot" w:pos="8788"/>
            </w:tabs>
          </w:pPr>
          <w:r>
            <w:rPr>
              <w:rFonts w:ascii="Times New Roman" w:hAnsi="Times New Roman"/>
            </w:rPr>
            <w:fldChar w:fldCharType="begin"/>
          </w:r>
          <w:r>
            <w:rPr>
              <w:rFonts w:ascii="Times New Roman" w:hAnsi="Times New Roman"/>
            </w:rPr>
            <w:instrText xml:space="preserve"> HYPERLINK \l _Toc28407 </w:instrText>
          </w:r>
          <w:r>
            <w:rPr>
              <w:rFonts w:ascii="Times New Roman" w:hAnsi="Times New Roman"/>
            </w:rPr>
            <w:fldChar w:fldCharType="separate"/>
          </w:r>
          <w:r>
            <w:rPr>
              <w:rFonts w:ascii="Times New Roman" w:hAnsi="Times New Roman" w:eastAsia="Times New Roman" w:cs="Times New Roman"/>
            </w:rPr>
            <w:t>2.1.2</w:t>
          </w:r>
          <w:r>
            <w:rPr>
              <w:rFonts w:ascii="Times New Roman" w:hAnsi="Times New Roman" w:eastAsia="黑体"/>
            </w:rPr>
            <w:t>噪声机制</w:t>
          </w:r>
          <w:r>
            <w:tab/>
          </w:r>
          <w:r>
            <w:fldChar w:fldCharType="begin"/>
          </w:r>
          <w:r>
            <w:instrText xml:space="preserve"> PAGEREF _Toc28407 \h </w:instrText>
          </w:r>
          <w:r>
            <w:fldChar w:fldCharType="separate"/>
          </w:r>
          <w:r>
            <w:t>8</w:t>
          </w:r>
          <w:r>
            <w:fldChar w:fldCharType="end"/>
          </w:r>
          <w:r>
            <w:rPr>
              <w:rFonts w:ascii="Times New Roman" w:hAnsi="Times New Roman"/>
            </w:rPr>
            <w:fldChar w:fldCharType="end"/>
          </w:r>
        </w:p>
        <w:p w14:paraId="0170498C">
          <w:pPr>
            <w:pStyle w:val="25"/>
            <w:tabs>
              <w:tab w:val="right" w:leader="dot" w:pos="8788"/>
            </w:tabs>
          </w:pPr>
          <w:r>
            <w:rPr>
              <w:rFonts w:ascii="Times New Roman" w:hAnsi="Times New Roman"/>
            </w:rPr>
            <w:fldChar w:fldCharType="begin"/>
          </w:r>
          <w:r>
            <w:rPr>
              <w:rFonts w:ascii="Times New Roman" w:hAnsi="Times New Roman"/>
            </w:rPr>
            <w:instrText xml:space="preserve"> HYPERLINK \l _Toc25922 </w:instrText>
          </w:r>
          <w:r>
            <w:rPr>
              <w:rFonts w:ascii="Times New Roman" w:hAnsi="Times New Roman"/>
            </w:rPr>
            <w:fldChar w:fldCharType="separate"/>
          </w:r>
          <w:r>
            <w:rPr>
              <w:rFonts w:ascii="Times New Roman" w:hAnsi="Times New Roman" w:eastAsia="Times New Roman" w:cs="Times New Roman"/>
            </w:rPr>
            <w:t>2.1.3</w:t>
          </w:r>
          <w:r>
            <w:rPr>
              <w:rFonts w:ascii="Times New Roman" w:hAnsi="Times New Roman" w:eastAsia="黑体"/>
            </w:rPr>
            <w:t>差分隐私随机梯度下降</w:t>
          </w:r>
          <w:r>
            <w:tab/>
          </w:r>
          <w:r>
            <w:fldChar w:fldCharType="begin"/>
          </w:r>
          <w:r>
            <w:instrText xml:space="preserve"> PAGEREF _Toc25922 \h </w:instrText>
          </w:r>
          <w:r>
            <w:fldChar w:fldCharType="separate"/>
          </w:r>
          <w:r>
            <w:t>9</w:t>
          </w:r>
          <w:r>
            <w:fldChar w:fldCharType="end"/>
          </w:r>
          <w:r>
            <w:rPr>
              <w:rFonts w:ascii="Times New Roman" w:hAnsi="Times New Roman"/>
            </w:rPr>
            <w:fldChar w:fldCharType="end"/>
          </w:r>
        </w:p>
        <w:p w14:paraId="4EC1EBB2">
          <w:pPr>
            <w:pStyle w:val="25"/>
            <w:tabs>
              <w:tab w:val="right" w:leader="dot" w:pos="8788"/>
            </w:tabs>
          </w:pPr>
          <w:r>
            <w:rPr>
              <w:rFonts w:ascii="Times New Roman" w:hAnsi="Times New Roman"/>
            </w:rPr>
            <w:fldChar w:fldCharType="begin"/>
          </w:r>
          <w:r>
            <w:rPr>
              <w:rFonts w:ascii="Times New Roman" w:hAnsi="Times New Roman"/>
            </w:rPr>
            <w:instrText xml:space="preserve"> HYPERLINK \l _Toc26125 </w:instrText>
          </w:r>
          <w:r>
            <w:rPr>
              <w:rFonts w:ascii="Times New Roman" w:hAnsi="Times New Roman"/>
            </w:rPr>
            <w:fldChar w:fldCharType="separate"/>
          </w:r>
          <w:r>
            <w:rPr>
              <w:rFonts w:ascii="Times New Roman" w:hAnsi="Times New Roman" w:eastAsia="Times New Roman" w:cs="Times New Roman"/>
            </w:rPr>
            <w:t>2.1.4</w:t>
          </w:r>
          <w:r>
            <w:rPr>
              <w:rFonts w:ascii="Times New Roman" w:hAnsi="Times New Roman" w:eastAsia="黑体"/>
            </w:rPr>
            <w:t>本地化差分隐私</w:t>
          </w:r>
          <w:r>
            <w:tab/>
          </w:r>
          <w:r>
            <w:fldChar w:fldCharType="begin"/>
          </w:r>
          <w:r>
            <w:instrText xml:space="preserve"> PAGEREF _Toc26125 \h </w:instrText>
          </w:r>
          <w:r>
            <w:fldChar w:fldCharType="separate"/>
          </w:r>
          <w:r>
            <w:t>9</w:t>
          </w:r>
          <w:r>
            <w:fldChar w:fldCharType="end"/>
          </w:r>
          <w:r>
            <w:rPr>
              <w:rFonts w:ascii="Times New Roman" w:hAnsi="Times New Roman"/>
            </w:rPr>
            <w:fldChar w:fldCharType="end"/>
          </w:r>
        </w:p>
        <w:p w14:paraId="2592DD76">
          <w:pPr>
            <w:pStyle w:val="31"/>
            <w:tabs>
              <w:tab w:val="right" w:leader="dot" w:pos="8788"/>
            </w:tabs>
          </w:pPr>
          <w:r>
            <w:rPr>
              <w:rFonts w:ascii="Times New Roman" w:hAnsi="Times New Roman"/>
            </w:rPr>
            <w:fldChar w:fldCharType="begin"/>
          </w:r>
          <w:r>
            <w:rPr>
              <w:rFonts w:ascii="Times New Roman" w:hAnsi="Times New Roman"/>
            </w:rPr>
            <w:instrText xml:space="preserve"> HYPERLINK \l _Toc28122 </w:instrText>
          </w:r>
          <w:r>
            <w:rPr>
              <w:rFonts w:ascii="Times New Roman" w:hAnsi="Times New Roman"/>
            </w:rPr>
            <w:fldChar w:fldCharType="separate"/>
          </w:r>
          <w:r>
            <w:rPr>
              <w:rFonts w:ascii="Times New Roman" w:hAnsi="Times New Roman" w:eastAsia="Times New Roman" w:cs="Times New Roman"/>
            </w:rPr>
            <w:t>2.2</w:t>
          </w:r>
          <w:r>
            <w:rPr>
              <w:rFonts w:ascii="Times New Roman" w:hAnsi="Times New Roman" w:eastAsia="黑体"/>
            </w:rPr>
            <w:t>深度学习推荐算法</w:t>
          </w:r>
          <w:r>
            <w:tab/>
          </w:r>
          <w:r>
            <w:fldChar w:fldCharType="begin"/>
          </w:r>
          <w:r>
            <w:instrText xml:space="preserve"> PAGEREF _Toc28122 \h </w:instrText>
          </w:r>
          <w:r>
            <w:fldChar w:fldCharType="separate"/>
          </w:r>
          <w:r>
            <w:t>10</w:t>
          </w:r>
          <w:r>
            <w:fldChar w:fldCharType="end"/>
          </w:r>
          <w:r>
            <w:rPr>
              <w:rFonts w:ascii="Times New Roman" w:hAnsi="Times New Roman"/>
            </w:rPr>
            <w:fldChar w:fldCharType="end"/>
          </w:r>
        </w:p>
        <w:p w14:paraId="7AE87100">
          <w:pPr>
            <w:pStyle w:val="25"/>
            <w:tabs>
              <w:tab w:val="right" w:leader="dot" w:pos="8788"/>
            </w:tabs>
          </w:pPr>
          <w:r>
            <w:rPr>
              <w:rFonts w:ascii="Times New Roman" w:hAnsi="Times New Roman"/>
            </w:rPr>
            <w:fldChar w:fldCharType="begin"/>
          </w:r>
          <w:r>
            <w:rPr>
              <w:rFonts w:ascii="Times New Roman" w:hAnsi="Times New Roman"/>
            </w:rPr>
            <w:instrText xml:space="preserve"> HYPERLINK \l _Toc22617 </w:instrText>
          </w:r>
          <w:r>
            <w:rPr>
              <w:rFonts w:ascii="Times New Roman" w:hAnsi="Times New Roman"/>
            </w:rPr>
            <w:fldChar w:fldCharType="separate"/>
          </w:r>
          <w:r>
            <w:rPr>
              <w:rFonts w:ascii="Times New Roman" w:hAnsi="Times New Roman" w:eastAsia="Times New Roman" w:cs="Times New Roman"/>
            </w:rPr>
            <w:t>2.2.1</w:t>
          </w:r>
          <w:r>
            <w:rPr>
              <w:rFonts w:ascii="Times New Roman" w:hAnsi="Times New Roman" w:eastAsia="黑体"/>
            </w:rPr>
            <w:t>因子分解机</w:t>
          </w:r>
          <w:r>
            <w:tab/>
          </w:r>
          <w:r>
            <w:fldChar w:fldCharType="begin"/>
          </w:r>
          <w:r>
            <w:instrText xml:space="preserve"> PAGEREF _Toc22617 \h </w:instrText>
          </w:r>
          <w:r>
            <w:fldChar w:fldCharType="separate"/>
          </w:r>
          <w:r>
            <w:t>10</w:t>
          </w:r>
          <w:r>
            <w:fldChar w:fldCharType="end"/>
          </w:r>
          <w:r>
            <w:rPr>
              <w:rFonts w:ascii="Times New Roman" w:hAnsi="Times New Roman"/>
            </w:rPr>
            <w:fldChar w:fldCharType="end"/>
          </w:r>
        </w:p>
        <w:p w14:paraId="23C61142">
          <w:pPr>
            <w:pStyle w:val="25"/>
            <w:tabs>
              <w:tab w:val="right" w:leader="dot" w:pos="8788"/>
            </w:tabs>
          </w:pPr>
          <w:r>
            <w:rPr>
              <w:rFonts w:ascii="Times New Roman" w:hAnsi="Times New Roman"/>
            </w:rPr>
            <w:fldChar w:fldCharType="begin"/>
          </w:r>
          <w:r>
            <w:rPr>
              <w:rFonts w:ascii="Times New Roman" w:hAnsi="Times New Roman"/>
            </w:rPr>
            <w:instrText xml:space="preserve"> HYPERLINK \l _Toc29140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_Toc29140 \h </w:instrText>
          </w:r>
          <w:r>
            <w:fldChar w:fldCharType="separate"/>
          </w:r>
          <w:r>
            <w:t>10</w:t>
          </w:r>
          <w:r>
            <w:fldChar w:fldCharType="end"/>
          </w:r>
          <w:r>
            <w:rPr>
              <w:rFonts w:ascii="Times New Roman" w:hAnsi="Times New Roman"/>
            </w:rPr>
            <w:fldChar w:fldCharType="end"/>
          </w:r>
        </w:p>
        <w:p w14:paraId="1EE68DF7">
          <w:pPr>
            <w:pStyle w:val="25"/>
            <w:tabs>
              <w:tab w:val="right" w:leader="dot" w:pos="8788"/>
            </w:tabs>
          </w:pPr>
          <w:r>
            <w:rPr>
              <w:rFonts w:ascii="Times New Roman" w:hAnsi="Times New Roman"/>
            </w:rPr>
            <w:fldChar w:fldCharType="begin"/>
          </w:r>
          <w:r>
            <w:rPr>
              <w:rFonts w:ascii="Times New Roman" w:hAnsi="Times New Roman"/>
            </w:rPr>
            <w:instrText xml:space="preserve"> HYPERLINK \l _Toc15978 </w:instrText>
          </w:r>
          <w:r>
            <w:rPr>
              <w:rFonts w:ascii="Times New Roman" w:hAnsi="Times New Roman"/>
            </w:rPr>
            <w:fldChar w:fldCharType="separate"/>
          </w:r>
          <w:r>
            <w:rPr>
              <w:rFonts w:ascii="Times New Roman" w:hAnsi="Times New Roman" w:eastAsia="Times New Roman" w:cs="Times New Roman"/>
            </w:rPr>
            <w:t>2.2.3</w:t>
          </w:r>
          <w:r>
            <w:rPr>
              <w:rFonts w:ascii="Times New Roman" w:hAnsi="Times New Roman" w:eastAsia="黑体"/>
            </w:rPr>
            <w:t>其他深度推荐模型</w:t>
          </w:r>
          <w:r>
            <w:tab/>
          </w:r>
          <w:r>
            <w:fldChar w:fldCharType="begin"/>
          </w:r>
          <w:r>
            <w:instrText xml:space="preserve"> PAGEREF _Toc15978 \h </w:instrText>
          </w:r>
          <w:r>
            <w:fldChar w:fldCharType="separate"/>
          </w:r>
          <w:r>
            <w:t>11</w:t>
          </w:r>
          <w:r>
            <w:fldChar w:fldCharType="end"/>
          </w:r>
          <w:r>
            <w:rPr>
              <w:rFonts w:ascii="Times New Roman" w:hAnsi="Times New Roman"/>
            </w:rPr>
            <w:fldChar w:fldCharType="end"/>
          </w:r>
        </w:p>
        <w:p w14:paraId="5E76EC6F">
          <w:pPr>
            <w:pStyle w:val="31"/>
            <w:tabs>
              <w:tab w:val="right" w:leader="dot" w:pos="8788"/>
            </w:tabs>
          </w:pPr>
          <w:r>
            <w:rPr>
              <w:rFonts w:ascii="Times New Roman" w:hAnsi="Times New Roman"/>
            </w:rPr>
            <w:fldChar w:fldCharType="begin"/>
          </w:r>
          <w:r>
            <w:rPr>
              <w:rFonts w:ascii="Times New Roman" w:hAnsi="Times New Roman"/>
            </w:rPr>
            <w:instrText xml:space="preserve"> HYPERLINK \l _Toc25027 </w:instrText>
          </w:r>
          <w:r>
            <w:rPr>
              <w:rFonts w:ascii="Times New Roman" w:hAnsi="Times New Roman"/>
            </w:rPr>
            <w:fldChar w:fldCharType="separate"/>
          </w:r>
          <w:r>
            <w:rPr>
              <w:rFonts w:ascii="Times New Roman" w:hAnsi="Times New Roman" w:eastAsia="Times New Roman" w:cs="Times New Roman"/>
            </w:rPr>
            <w:t>2.3</w:t>
          </w:r>
          <w:r>
            <w:rPr>
              <w:rFonts w:ascii="Times New Roman" w:hAnsi="Times New Roman" w:eastAsia="黑体"/>
            </w:rPr>
            <w:t>系统开发相关技术</w:t>
          </w:r>
          <w:r>
            <w:tab/>
          </w:r>
          <w:r>
            <w:fldChar w:fldCharType="begin"/>
          </w:r>
          <w:r>
            <w:instrText xml:space="preserve"> PAGEREF _Toc25027 \h </w:instrText>
          </w:r>
          <w:r>
            <w:fldChar w:fldCharType="separate"/>
          </w:r>
          <w:r>
            <w:t>11</w:t>
          </w:r>
          <w:r>
            <w:fldChar w:fldCharType="end"/>
          </w:r>
          <w:r>
            <w:rPr>
              <w:rFonts w:ascii="Times New Roman" w:hAnsi="Times New Roman"/>
            </w:rPr>
            <w:fldChar w:fldCharType="end"/>
          </w:r>
        </w:p>
        <w:p w14:paraId="17EA2CE6">
          <w:pPr>
            <w:pStyle w:val="25"/>
            <w:tabs>
              <w:tab w:val="right" w:leader="dot" w:pos="8788"/>
            </w:tabs>
          </w:pPr>
          <w:r>
            <w:rPr>
              <w:rFonts w:ascii="Times New Roman" w:hAnsi="Times New Roman"/>
            </w:rPr>
            <w:fldChar w:fldCharType="begin"/>
          </w:r>
          <w:r>
            <w:rPr>
              <w:rFonts w:ascii="Times New Roman" w:hAnsi="Times New Roman"/>
            </w:rPr>
            <w:instrText xml:space="preserve"> HYPERLINK \l _Toc8155 </w:instrText>
          </w:r>
          <w:r>
            <w:rPr>
              <w:rFonts w:ascii="Times New Roman" w:hAnsi="Times New Roman"/>
            </w:rPr>
            <w:fldChar w:fldCharType="separate"/>
          </w:r>
          <w:r>
            <w:rPr>
              <w:rFonts w:ascii="Times New Roman" w:hAnsi="Times New Roman" w:eastAsia="Times New Roman" w:cs="Times New Roman"/>
            </w:rPr>
            <w:t>2.3.1</w:t>
          </w:r>
          <w:r>
            <w:rPr>
              <w:rFonts w:ascii="Times New Roman" w:hAnsi="Times New Roman" w:eastAsia="黑体"/>
            </w:rPr>
            <w:t>后端开发技术</w:t>
          </w:r>
          <w:r>
            <w:tab/>
          </w:r>
          <w:r>
            <w:fldChar w:fldCharType="begin"/>
          </w:r>
          <w:r>
            <w:instrText xml:space="preserve"> PAGEREF _Toc8155 \h </w:instrText>
          </w:r>
          <w:r>
            <w:fldChar w:fldCharType="separate"/>
          </w:r>
          <w:r>
            <w:t>12</w:t>
          </w:r>
          <w:r>
            <w:fldChar w:fldCharType="end"/>
          </w:r>
          <w:r>
            <w:rPr>
              <w:rFonts w:ascii="Times New Roman" w:hAnsi="Times New Roman"/>
            </w:rPr>
            <w:fldChar w:fldCharType="end"/>
          </w:r>
        </w:p>
        <w:p w14:paraId="7244167C">
          <w:pPr>
            <w:pStyle w:val="25"/>
            <w:tabs>
              <w:tab w:val="right" w:leader="dot" w:pos="8788"/>
            </w:tabs>
          </w:pPr>
          <w:r>
            <w:rPr>
              <w:rFonts w:ascii="Times New Roman" w:hAnsi="Times New Roman"/>
            </w:rPr>
            <w:fldChar w:fldCharType="begin"/>
          </w:r>
          <w:r>
            <w:rPr>
              <w:rFonts w:ascii="Times New Roman" w:hAnsi="Times New Roman"/>
            </w:rPr>
            <w:instrText xml:space="preserve"> HYPERLINK \l _Toc25309 </w:instrText>
          </w:r>
          <w:r>
            <w:rPr>
              <w:rFonts w:ascii="Times New Roman" w:hAnsi="Times New Roman"/>
            </w:rPr>
            <w:fldChar w:fldCharType="separate"/>
          </w:r>
          <w:r>
            <w:rPr>
              <w:rFonts w:ascii="Times New Roman" w:hAnsi="Times New Roman" w:eastAsia="Times New Roman" w:cs="Times New Roman"/>
            </w:rPr>
            <w:t>2.3.2</w:t>
          </w:r>
          <w:r>
            <w:rPr>
              <w:rFonts w:ascii="Times New Roman" w:hAnsi="Times New Roman" w:eastAsia="黑体"/>
            </w:rPr>
            <w:t>前端开发技术</w:t>
          </w:r>
          <w:r>
            <w:tab/>
          </w:r>
          <w:r>
            <w:fldChar w:fldCharType="begin"/>
          </w:r>
          <w:r>
            <w:instrText xml:space="preserve"> PAGEREF _Toc25309 \h </w:instrText>
          </w:r>
          <w:r>
            <w:fldChar w:fldCharType="separate"/>
          </w:r>
          <w:r>
            <w:t>13</w:t>
          </w:r>
          <w:r>
            <w:fldChar w:fldCharType="end"/>
          </w:r>
          <w:r>
            <w:rPr>
              <w:rFonts w:ascii="Times New Roman" w:hAnsi="Times New Roman"/>
            </w:rPr>
            <w:fldChar w:fldCharType="end"/>
          </w:r>
        </w:p>
        <w:p w14:paraId="797E31F5">
          <w:pPr>
            <w:pStyle w:val="25"/>
            <w:tabs>
              <w:tab w:val="right" w:leader="dot" w:pos="8788"/>
            </w:tabs>
          </w:pPr>
          <w:r>
            <w:rPr>
              <w:rFonts w:ascii="Times New Roman" w:hAnsi="Times New Roman"/>
            </w:rPr>
            <w:fldChar w:fldCharType="begin"/>
          </w:r>
          <w:r>
            <w:rPr>
              <w:rFonts w:ascii="Times New Roman" w:hAnsi="Times New Roman"/>
            </w:rPr>
            <w:instrText xml:space="preserve"> HYPERLINK \l _Toc231 </w:instrText>
          </w:r>
          <w:r>
            <w:rPr>
              <w:rFonts w:ascii="Times New Roman" w:hAnsi="Times New Roman"/>
            </w:rPr>
            <w:fldChar w:fldCharType="separate"/>
          </w:r>
          <w:r>
            <w:rPr>
              <w:rFonts w:ascii="Times New Roman" w:hAnsi="Times New Roman" w:eastAsia="Times New Roman" w:cs="Times New Roman"/>
            </w:rPr>
            <w:t>2.3.3</w:t>
          </w:r>
          <w:r>
            <w:rPr>
              <w:rFonts w:ascii="Times New Roman" w:hAnsi="Times New Roman" w:eastAsia="黑体"/>
            </w:rPr>
            <w:t>模型服务技术</w:t>
          </w:r>
          <w:r>
            <w:tab/>
          </w:r>
          <w:r>
            <w:fldChar w:fldCharType="begin"/>
          </w:r>
          <w:r>
            <w:instrText xml:space="preserve"> PAGEREF _Toc231 \h </w:instrText>
          </w:r>
          <w:r>
            <w:fldChar w:fldCharType="separate"/>
          </w:r>
          <w:r>
            <w:t>14</w:t>
          </w:r>
          <w:r>
            <w:fldChar w:fldCharType="end"/>
          </w:r>
          <w:r>
            <w:rPr>
              <w:rFonts w:ascii="Times New Roman" w:hAnsi="Times New Roman"/>
            </w:rPr>
            <w:fldChar w:fldCharType="end"/>
          </w:r>
        </w:p>
        <w:p w14:paraId="5A2F80C8">
          <w:pPr>
            <w:pStyle w:val="31"/>
            <w:tabs>
              <w:tab w:val="right" w:leader="dot" w:pos="8788"/>
            </w:tabs>
          </w:pPr>
          <w:r>
            <w:rPr>
              <w:rFonts w:ascii="Times New Roman" w:hAnsi="Times New Roman"/>
            </w:rPr>
            <w:fldChar w:fldCharType="begin"/>
          </w:r>
          <w:r>
            <w:rPr>
              <w:rFonts w:ascii="Times New Roman" w:hAnsi="Times New Roman"/>
            </w:rPr>
            <w:instrText xml:space="preserve"> HYPERLINK \l _Toc5322 </w:instrText>
          </w:r>
          <w:r>
            <w:rPr>
              <w:rFonts w:ascii="Times New Roman" w:hAnsi="Times New Roman"/>
            </w:rPr>
            <w:fldChar w:fldCharType="separate"/>
          </w:r>
          <w:r>
            <w:rPr>
              <w:rFonts w:ascii="Times New Roman" w:hAnsi="Times New Roman" w:eastAsia="Times New Roman" w:cs="Times New Roman"/>
            </w:rPr>
            <w:t>2.4</w:t>
          </w:r>
          <w:r>
            <w:rPr>
              <w:rFonts w:ascii="Times New Roman" w:hAnsi="Times New Roman" w:eastAsia="黑体"/>
            </w:rPr>
            <w:t>本章小结</w:t>
          </w:r>
          <w:r>
            <w:tab/>
          </w:r>
          <w:r>
            <w:fldChar w:fldCharType="begin"/>
          </w:r>
          <w:r>
            <w:instrText xml:space="preserve"> PAGEREF _Toc5322 \h </w:instrText>
          </w:r>
          <w:r>
            <w:fldChar w:fldCharType="separate"/>
          </w:r>
          <w:r>
            <w:t>14</w:t>
          </w:r>
          <w:r>
            <w:fldChar w:fldCharType="end"/>
          </w:r>
          <w:r>
            <w:rPr>
              <w:rFonts w:ascii="Times New Roman" w:hAnsi="Times New Roman"/>
            </w:rPr>
            <w:fldChar w:fldCharType="end"/>
          </w:r>
        </w:p>
        <w:p w14:paraId="1BDC99F6">
          <w:pPr>
            <w:pStyle w:val="28"/>
            <w:tabs>
              <w:tab w:val="right" w:leader="dot" w:pos="8788"/>
            </w:tabs>
          </w:pPr>
          <w:r>
            <w:rPr>
              <w:rFonts w:ascii="Times New Roman" w:hAnsi="Times New Roman"/>
            </w:rPr>
            <w:fldChar w:fldCharType="begin"/>
          </w:r>
          <w:r>
            <w:rPr>
              <w:rFonts w:ascii="Times New Roman" w:hAnsi="Times New Roman"/>
            </w:rPr>
            <w:instrText xml:space="preserve"> HYPERLINK \l _Toc25992 </w:instrText>
          </w:r>
          <w:r>
            <w:rPr>
              <w:rFonts w:ascii="Times New Roman" w:hAnsi="Times New Roman"/>
            </w:rPr>
            <w:fldChar w:fldCharType="separate"/>
          </w:r>
          <w:r>
            <w:rPr>
              <w:rFonts w:ascii="Times New Roman" w:hAnsi="Times New Roman" w:eastAsia="Times New Roman" w:cs="Times New Roman"/>
            </w:rPr>
            <w:t>3</w:t>
          </w:r>
          <w:r>
            <w:rPr>
              <w:rFonts w:ascii="Times New Roman" w:hAnsi="Times New Roman" w:eastAsia="黑体"/>
            </w:rPr>
            <w:t>系统需求分析与设计</w:t>
          </w:r>
          <w:r>
            <w:tab/>
          </w:r>
          <w:r>
            <w:fldChar w:fldCharType="begin"/>
          </w:r>
          <w:r>
            <w:instrText xml:space="preserve"> PAGEREF _Toc25992 \h </w:instrText>
          </w:r>
          <w:r>
            <w:fldChar w:fldCharType="separate"/>
          </w:r>
          <w:r>
            <w:t>14</w:t>
          </w:r>
          <w:r>
            <w:fldChar w:fldCharType="end"/>
          </w:r>
          <w:r>
            <w:rPr>
              <w:rFonts w:ascii="Times New Roman" w:hAnsi="Times New Roman"/>
            </w:rPr>
            <w:fldChar w:fldCharType="end"/>
          </w:r>
        </w:p>
        <w:p w14:paraId="4FBAADF2">
          <w:pPr>
            <w:pStyle w:val="31"/>
            <w:tabs>
              <w:tab w:val="right" w:leader="dot" w:pos="8788"/>
            </w:tabs>
          </w:pPr>
          <w:r>
            <w:rPr>
              <w:rFonts w:ascii="Times New Roman" w:hAnsi="Times New Roman"/>
            </w:rPr>
            <w:fldChar w:fldCharType="begin"/>
          </w:r>
          <w:r>
            <w:rPr>
              <w:rFonts w:ascii="Times New Roman" w:hAnsi="Times New Roman"/>
            </w:rPr>
            <w:instrText xml:space="preserve"> HYPERLINK \l _Toc2761 </w:instrText>
          </w:r>
          <w:r>
            <w:rPr>
              <w:rFonts w:ascii="Times New Roman" w:hAnsi="Times New Roman"/>
            </w:rPr>
            <w:fldChar w:fldCharType="separate"/>
          </w:r>
          <w:r>
            <w:rPr>
              <w:rFonts w:ascii="Times New Roman" w:hAnsi="Times New Roman" w:eastAsia="Times New Roman" w:cs="Times New Roman"/>
            </w:rPr>
            <w:t>3.1</w:t>
          </w:r>
          <w:r>
            <w:rPr>
              <w:rFonts w:ascii="Times New Roman" w:hAnsi="Times New Roman" w:eastAsia="黑体"/>
            </w:rPr>
            <w:t>需求分析</w:t>
          </w:r>
          <w:r>
            <w:tab/>
          </w:r>
          <w:r>
            <w:fldChar w:fldCharType="begin"/>
          </w:r>
          <w:r>
            <w:instrText xml:space="preserve"> PAGEREF _Toc2761 \h </w:instrText>
          </w:r>
          <w:r>
            <w:fldChar w:fldCharType="separate"/>
          </w:r>
          <w:r>
            <w:t>14</w:t>
          </w:r>
          <w:r>
            <w:fldChar w:fldCharType="end"/>
          </w:r>
          <w:r>
            <w:rPr>
              <w:rFonts w:ascii="Times New Roman" w:hAnsi="Times New Roman"/>
            </w:rPr>
            <w:fldChar w:fldCharType="end"/>
          </w:r>
        </w:p>
        <w:p w14:paraId="15C08213">
          <w:pPr>
            <w:pStyle w:val="25"/>
            <w:tabs>
              <w:tab w:val="right" w:leader="dot" w:pos="8788"/>
            </w:tabs>
          </w:pPr>
          <w:r>
            <w:rPr>
              <w:rFonts w:ascii="Times New Roman" w:hAnsi="Times New Roman"/>
            </w:rPr>
            <w:fldChar w:fldCharType="begin"/>
          </w:r>
          <w:r>
            <w:rPr>
              <w:rFonts w:ascii="Times New Roman" w:hAnsi="Times New Roman"/>
            </w:rPr>
            <w:instrText xml:space="preserve"> HYPERLINK \l _Toc24202 </w:instrText>
          </w:r>
          <w:r>
            <w:rPr>
              <w:rFonts w:ascii="Times New Roman" w:hAnsi="Times New Roman"/>
            </w:rPr>
            <w:fldChar w:fldCharType="separate"/>
          </w:r>
          <w:r>
            <w:rPr>
              <w:rFonts w:ascii="Times New Roman" w:hAnsi="Times New Roman" w:eastAsia="Times New Roman" w:cs="Times New Roman"/>
            </w:rPr>
            <w:t>3.1.1</w:t>
          </w:r>
          <w:r>
            <w:rPr>
              <w:rFonts w:ascii="Times New Roman" w:hAnsi="Times New Roman" w:eastAsia="黑体"/>
            </w:rPr>
            <w:t>功能需求</w:t>
          </w:r>
          <w:r>
            <w:tab/>
          </w:r>
          <w:r>
            <w:fldChar w:fldCharType="begin"/>
          </w:r>
          <w:r>
            <w:instrText xml:space="preserve"> PAGEREF _Toc24202 \h </w:instrText>
          </w:r>
          <w:r>
            <w:fldChar w:fldCharType="separate"/>
          </w:r>
          <w:r>
            <w:t>14</w:t>
          </w:r>
          <w:r>
            <w:fldChar w:fldCharType="end"/>
          </w:r>
          <w:r>
            <w:rPr>
              <w:rFonts w:ascii="Times New Roman" w:hAnsi="Times New Roman"/>
            </w:rPr>
            <w:fldChar w:fldCharType="end"/>
          </w:r>
        </w:p>
        <w:p w14:paraId="29E472E2">
          <w:pPr>
            <w:pStyle w:val="25"/>
            <w:tabs>
              <w:tab w:val="right" w:leader="dot" w:pos="8788"/>
            </w:tabs>
          </w:pPr>
          <w:r>
            <w:rPr>
              <w:rFonts w:ascii="Times New Roman" w:hAnsi="Times New Roman"/>
            </w:rPr>
            <w:fldChar w:fldCharType="begin"/>
          </w:r>
          <w:r>
            <w:rPr>
              <w:rFonts w:ascii="Times New Roman" w:hAnsi="Times New Roman"/>
            </w:rPr>
            <w:instrText xml:space="preserve"> HYPERLINK \l _Toc15086 </w:instrText>
          </w:r>
          <w:r>
            <w:rPr>
              <w:rFonts w:ascii="Times New Roman" w:hAnsi="Times New Roman"/>
            </w:rPr>
            <w:fldChar w:fldCharType="separate"/>
          </w:r>
          <w:r>
            <w:rPr>
              <w:rFonts w:ascii="Times New Roman" w:hAnsi="Times New Roman" w:eastAsia="Times New Roman" w:cs="Times New Roman"/>
            </w:rPr>
            <w:t>3.1.2</w:t>
          </w:r>
          <w:r>
            <w:rPr>
              <w:rFonts w:ascii="Times New Roman" w:hAnsi="Times New Roman" w:eastAsia="黑体"/>
            </w:rPr>
            <w:t>非功能需求</w:t>
          </w:r>
          <w:r>
            <w:tab/>
          </w:r>
          <w:r>
            <w:fldChar w:fldCharType="begin"/>
          </w:r>
          <w:r>
            <w:instrText xml:space="preserve"> PAGEREF _Toc15086 \h </w:instrText>
          </w:r>
          <w:r>
            <w:fldChar w:fldCharType="separate"/>
          </w:r>
          <w:r>
            <w:t>16</w:t>
          </w:r>
          <w:r>
            <w:fldChar w:fldCharType="end"/>
          </w:r>
          <w:r>
            <w:rPr>
              <w:rFonts w:ascii="Times New Roman" w:hAnsi="Times New Roman"/>
            </w:rPr>
            <w:fldChar w:fldCharType="end"/>
          </w:r>
        </w:p>
        <w:p w14:paraId="4D63F4A7">
          <w:pPr>
            <w:pStyle w:val="31"/>
            <w:tabs>
              <w:tab w:val="right" w:leader="dot" w:pos="8788"/>
            </w:tabs>
          </w:pPr>
          <w:r>
            <w:rPr>
              <w:rFonts w:ascii="Times New Roman" w:hAnsi="Times New Roman"/>
            </w:rPr>
            <w:fldChar w:fldCharType="begin"/>
          </w:r>
          <w:r>
            <w:rPr>
              <w:rFonts w:ascii="Times New Roman" w:hAnsi="Times New Roman"/>
            </w:rPr>
            <w:instrText xml:space="preserve"> HYPERLINK \l _Toc30779 </w:instrText>
          </w:r>
          <w:r>
            <w:rPr>
              <w:rFonts w:ascii="Times New Roman" w:hAnsi="Times New Roman"/>
            </w:rPr>
            <w:fldChar w:fldCharType="separate"/>
          </w:r>
          <w:r>
            <w:rPr>
              <w:rFonts w:ascii="Times New Roman" w:hAnsi="Times New Roman" w:eastAsia="Times New Roman" w:cs="Times New Roman"/>
            </w:rPr>
            <w:t>3.2</w:t>
          </w:r>
          <w:r>
            <w:rPr>
              <w:rFonts w:ascii="Times New Roman" w:hAnsi="Times New Roman" w:eastAsia="黑体"/>
            </w:rPr>
            <w:t>系统架构设计</w:t>
          </w:r>
          <w:r>
            <w:tab/>
          </w:r>
          <w:r>
            <w:fldChar w:fldCharType="begin"/>
          </w:r>
          <w:r>
            <w:instrText xml:space="preserve"> PAGEREF _Toc30779 \h </w:instrText>
          </w:r>
          <w:r>
            <w:fldChar w:fldCharType="separate"/>
          </w:r>
          <w:r>
            <w:t>16</w:t>
          </w:r>
          <w:r>
            <w:fldChar w:fldCharType="end"/>
          </w:r>
          <w:r>
            <w:rPr>
              <w:rFonts w:ascii="Times New Roman" w:hAnsi="Times New Roman"/>
            </w:rPr>
            <w:fldChar w:fldCharType="end"/>
          </w:r>
        </w:p>
        <w:p w14:paraId="76E76275">
          <w:pPr>
            <w:pStyle w:val="25"/>
            <w:tabs>
              <w:tab w:val="right" w:leader="dot" w:pos="8788"/>
            </w:tabs>
          </w:pPr>
          <w:r>
            <w:rPr>
              <w:rFonts w:ascii="Times New Roman" w:hAnsi="Times New Roman"/>
            </w:rPr>
            <w:fldChar w:fldCharType="begin"/>
          </w:r>
          <w:r>
            <w:rPr>
              <w:rFonts w:ascii="Times New Roman" w:hAnsi="Times New Roman"/>
            </w:rPr>
            <w:instrText xml:space="preserve"> HYPERLINK \l _Toc31897 </w:instrText>
          </w:r>
          <w:r>
            <w:rPr>
              <w:rFonts w:ascii="Times New Roman" w:hAnsi="Times New Roman"/>
            </w:rPr>
            <w:fldChar w:fldCharType="separate"/>
          </w:r>
          <w:r>
            <w:rPr>
              <w:rFonts w:ascii="Times New Roman" w:hAnsi="Times New Roman" w:eastAsia="Times New Roman" w:cs="Times New Roman"/>
            </w:rPr>
            <w:t>3.2.1</w:t>
          </w:r>
          <w:r>
            <w:rPr>
              <w:rFonts w:ascii="Times New Roman" w:hAnsi="Times New Roman" w:eastAsia="黑体"/>
            </w:rPr>
            <w:t>整体架构</w:t>
          </w:r>
          <w:r>
            <w:tab/>
          </w:r>
          <w:r>
            <w:fldChar w:fldCharType="begin"/>
          </w:r>
          <w:r>
            <w:instrText xml:space="preserve"> PAGEREF _Toc31897 \h </w:instrText>
          </w:r>
          <w:r>
            <w:fldChar w:fldCharType="separate"/>
          </w:r>
          <w:r>
            <w:t>17</w:t>
          </w:r>
          <w:r>
            <w:fldChar w:fldCharType="end"/>
          </w:r>
          <w:r>
            <w:rPr>
              <w:rFonts w:ascii="Times New Roman" w:hAnsi="Times New Roman"/>
            </w:rPr>
            <w:fldChar w:fldCharType="end"/>
          </w:r>
        </w:p>
        <w:p w14:paraId="5CAFD838">
          <w:pPr>
            <w:pStyle w:val="25"/>
            <w:tabs>
              <w:tab w:val="right" w:leader="dot" w:pos="8788"/>
            </w:tabs>
          </w:pPr>
          <w:r>
            <w:rPr>
              <w:rFonts w:ascii="Times New Roman" w:hAnsi="Times New Roman"/>
            </w:rPr>
            <w:fldChar w:fldCharType="begin"/>
          </w:r>
          <w:r>
            <w:rPr>
              <w:rFonts w:ascii="Times New Roman" w:hAnsi="Times New Roman"/>
            </w:rPr>
            <w:instrText xml:space="preserve"> HYPERLINK \l _Toc24482 </w:instrText>
          </w:r>
          <w:r>
            <w:rPr>
              <w:rFonts w:ascii="Times New Roman" w:hAnsi="Times New Roman"/>
            </w:rPr>
            <w:fldChar w:fldCharType="separate"/>
          </w:r>
          <w:r>
            <w:rPr>
              <w:rFonts w:ascii="Times New Roman" w:hAnsi="Times New Roman" w:eastAsia="Times New Roman" w:cs="Times New Roman"/>
            </w:rPr>
            <w:t>3.2.2</w:t>
          </w:r>
          <w:r>
            <w:rPr>
              <w:rFonts w:ascii="Times New Roman" w:hAnsi="Times New Roman" w:eastAsia="黑体"/>
            </w:rPr>
            <w:t>模块划分</w:t>
          </w:r>
          <w:r>
            <w:tab/>
          </w:r>
          <w:r>
            <w:fldChar w:fldCharType="begin"/>
          </w:r>
          <w:r>
            <w:instrText xml:space="preserve"> PAGEREF _Toc24482 \h </w:instrText>
          </w:r>
          <w:r>
            <w:fldChar w:fldCharType="separate"/>
          </w:r>
          <w:r>
            <w:t>17</w:t>
          </w:r>
          <w:r>
            <w:fldChar w:fldCharType="end"/>
          </w:r>
          <w:r>
            <w:rPr>
              <w:rFonts w:ascii="Times New Roman" w:hAnsi="Times New Roman"/>
            </w:rPr>
            <w:fldChar w:fldCharType="end"/>
          </w:r>
        </w:p>
        <w:p w14:paraId="1EB6089F">
          <w:pPr>
            <w:pStyle w:val="31"/>
            <w:tabs>
              <w:tab w:val="right" w:leader="dot" w:pos="8788"/>
            </w:tabs>
          </w:pPr>
          <w:r>
            <w:rPr>
              <w:rFonts w:ascii="Times New Roman" w:hAnsi="Times New Roman"/>
            </w:rPr>
            <w:fldChar w:fldCharType="begin"/>
          </w:r>
          <w:r>
            <w:rPr>
              <w:rFonts w:ascii="Times New Roman" w:hAnsi="Times New Roman"/>
            </w:rPr>
            <w:instrText xml:space="preserve"> HYPERLINK \l _Toc14158 </w:instrText>
          </w:r>
          <w:r>
            <w:rPr>
              <w:rFonts w:ascii="Times New Roman" w:hAnsi="Times New Roman"/>
            </w:rPr>
            <w:fldChar w:fldCharType="separate"/>
          </w:r>
          <w:r>
            <w:rPr>
              <w:rFonts w:ascii="Times New Roman" w:hAnsi="Times New Roman" w:eastAsia="Times New Roman" w:cs="Times New Roman"/>
            </w:rPr>
            <w:t>3.3</w:t>
          </w:r>
          <w:r>
            <w:rPr>
              <w:rFonts w:ascii="Times New Roman" w:hAnsi="Times New Roman" w:eastAsia="黑体"/>
            </w:rPr>
            <w:t>数据库设计</w:t>
          </w:r>
          <w:r>
            <w:tab/>
          </w:r>
          <w:r>
            <w:fldChar w:fldCharType="begin"/>
          </w:r>
          <w:r>
            <w:instrText xml:space="preserve"> PAGEREF _Toc14158 \h </w:instrText>
          </w:r>
          <w:r>
            <w:fldChar w:fldCharType="separate"/>
          </w:r>
          <w:r>
            <w:t>19</w:t>
          </w:r>
          <w:r>
            <w:fldChar w:fldCharType="end"/>
          </w:r>
          <w:r>
            <w:rPr>
              <w:rFonts w:ascii="Times New Roman" w:hAnsi="Times New Roman"/>
            </w:rPr>
            <w:fldChar w:fldCharType="end"/>
          </w:r>
        </w:p>
        <w:p w14:paraId="6907A487">
          <w:pPr>
            <w:pStyle w:val="25"/>
            <w:tabs>
              <w:tab w:val="right" w:leader="dot" w:pos="8788"/>
            </w:tabs>
          </w:pPr>
          <w:r>
            <w:rPr>
              <w:rFonts w:ascii="Times New Roman" w:hAnsi="Times New Roman"/>
            </w:rPr>
            <w:fldChar w:fldCharType="begin"/>
          </w:r>
          <w:r>
            <w:rPr>
              <w:rFonts w:ascii="Times New Roman" w:hAnsi="Times New Roman"/>
            </w:rPr>
            <w:instrText xml:space="preserve"> HYPERLINK \l _Toc31329 </w:instrText>
          </w:r>
          <w:r>
            <w:rPr>
              <w:rFonts w:ascii="Times New Roman" w:hAnsi="Times New Roman"/>
            </w:rPr>
            <w:fldChar w:fldCharType="separate"/>
          </w:r>
          <w:r>
            <w:rPr>
              <w:rFonts w:ascii="Times New Roman" w:hAnsi="Times New Roman" w:eastAsia="Times New Roman" w:cs="Times New Roman"/>
            </w:rPr>
            <w:t>3.3.1</w:t>
          </w:r>
          <w:r>
            <w:rPr>
              <w:rFonts w:ascii="Times New Roman" w:hAnsi="Times New Roman" w:eastAsia="黑体"/>
            </w:rPr>
            <w:t>用户表设计</w:t>
          </w:r>
          <w:r>
            <w:tab/>
          </w:r>
          <w:r>
            <w:fldChar w:fldCharType="begin"/>
          </w:r>
          <w:r>
            <w:instrText xml:space="preserve"> PAGEREF _Toc31329 \h </w:instrText>
          </w:r>
          <w:r>
            <w:fldChar w:fldCharType="separate"/>
          </w:r>
          <w:r>
            <w:t>19</w:t>
          </w:r>
          <w:r>
            <w:fldChar w:fldCharType="end"/>
          </w:r>
          <w:r>
            <w:rPr>
              <w:rFonts w:ascii="Times New Roman" w:hAnsi="Times New Roman"/>
            </w:rPr>
            <w:fldChar w:fldCharType="end"/>
          </w:r>
        </w:p>
        <w:p w14:paraId="790EBAA9">
          <w:pPr>
            <w:pStyle w:val="25"/>
            <w:tabs>
              <w:tab w:val="right" w:leader="dot" w:pos="8788"/>
            </w:tabs>
          </w:pPr>
          <w:r>
            <w:rPr>
              <w:rFonts w:ascii="Times New Roman" w:hAnsi="Times New Roman"/>
            </w:rPr>
            <w:fldChar w:fldCharType="begin"/>
          </w:r>
          <w:r>
            <w:rPr>
              <w:rFonts w:ascii="Times New Roman" w:hAnsi="Times New Roman"/>
            </w:rPr>
            <w:instrText xml:space="preserve"> HYPERLINK \l _Toc11667 </w:instrText>
          </w:r>
          <w:r>
            <w:rPr>
              <w:rFonts w:ascii="Times New Roman" w:hAnsi="Times New Roman"/>
            </w:rPr>
            <w:fldChar w:fldCharType="separate"/>
          </w:r>
          <w:r>
            <w:rPr>
              <w:rFonts w:ascii="Times New Roman" w:hAnsi="Times New Roman" w:eastAsia="Times New Roman" w:cs="Times New Roman"/>
            </w:rPr>
            <w:t>3.3.2</w:t>
          </w:r>
          <w:r>
            <w:rPr>
              <w:rFonts w:ascii="Times New Roman" w:hAnsi="Times New Roman" w:eastAsia="黑体"/>
            </w:rPr>
            <w:t>患者表设计</w:t>
          </w:r>
          <w:r>
            <w:tab/>
          </w:r>
          <w:r>
            <w:fldChar w:fldCharType="begin"/>
          </w:r>
          <w:r>
            <w:instrText xml:space="preserve"> PAGEREF _Toc11667 \h </w:instrText>
          </w:r>
          <w:r>
            <w:fldChar w:fldCharType="separate"/>
          </w:r>
          <w:r>
            <w:t>20</w:t>
          </w:r>
          <w:r>
            <w:fldChar w:fldCharType="end"/>
          </w:r>
          <w:r>
            <w:rPr>
              <w:rFonts w:ascii="Times New Roman" w:hAnsi="Times New Roman"/>
            </w:rPr>
            <w:fldChar w:fldCharType="end"/>
          </w:r>
        </w:p>
        <w:p w14:paraId="7F524CA3">
          <w:pPr>
            <w:pStyle w:val="25"/>
            <w:tabs>
              <w:tab w:val="right" w:leader="dot" w:pos="8788"/>
            </w:tabs>
          </w:pPr>
          <w:r>
            <w:rPr>
              <w:rFonts w:ascii="Times New Roman" w:hAnsi="Times New Roman"/>
            </w:rPr>
            <w:fldChar w:fldCharType="begin"/>
          </w:r>
          <w:r>
            <w:rPr>
              <w:rFonts w:ascii="Times New Roman" w:hAnsi="Times New Roman"/>
            </w:rPr>
            <w:instrText xml:space="preserve"> HYPERLINK \l _Toc20141 </w:instrText>
          </w:r>
          <w:r>
            <w:rPr>
              <w:rFonts w:ascii="Times New Roman" w:hAnsi="Times New Roman"/>
            </w:rPr>
            <w:fldChar w:fldCharType="separate"/>
          </w:r>
          <w:r>
            <w:rPr>
              <w:rFonts w:ascii="Times New Roman" w:hAnsi="Times New Roman" w:eastAsia="Times New Roman" w:cs="Times New Roman"/>
            </w:rPr>
            <w:t>3.3.3</w:t>
          </w:r>
          <w:r>
            <w:rPr>
              <w:rFonts w:ascii="Times New Roman" w:hAnsi="Times New Roman" w:eastAsia="黑体"/>
            </w:rPr>
            <w:t>药物表设计</w:t>
          </w:r>
          <w:r>
            <w:tab/>
          </w:r>
          <w:r>
            <w:fldChar w:fldCharType="begin"/>
          </w:r>
          <w:r>
            <w:instrText xml:space="preserve"> PAGEREF _Toc20141 \h </w:instrText>
          </w:r>
          <w:r>
            <w:fldChar w:fldCharType="separate"/>
          </w:r>
          <w:r>
            <w:t>20</w:t>
          </w:r>
          <w:r>
            <w:fldChar w:fldCharType="end"/>
          </w:r>
          <w:r>
            <w:rPr>
              <w:rFonts w:ascii="Times New Roman" w:hAnsi="Times New Roman"/>
            </w:rPr>
            <w:fldChar w:fldCharType="end"/>
          </w:r>
        </w:p>
        <w:p w14:paraId="70F789B6">
          <w:pPr>
            <w:pStyle w:val="25"/>
            <w:tabs>
              <w:tab w:val="right" w:leader="dot" w:pos="8788"/>
            </w:tabs>
          </w:pPr>
          <w:r>
            <w:rPr>
              <w:rFonts w:ascii="Times New Roman" w:hAnsi="Times New Roman"/>
            </w:rPr>
            <w:fldChar w:fldCharType="begin"/>
          </w:r>
          <w:r>
            <w:rPr>
              <w:rFonts w:ascii="Times New Roman" w:hAnsi="Times New Roman"/>
            </w:rPr>
            <w:instrText xml:space="preserve"> HYPERLINK \l _Toc27523 </w:instrText>
          </w:r>
          <w:r>
            <w:rPr>
              <w:rFonts w:ascii="Times New Roman" w:hAnsi="Times New Roman"/>
            </w:rPr>
            <w:fldChar w:fldCharType="separate"/>
          </w:r>
          <w:r>
            <w:rPr>
              <w:rFonts w:ascii="Times New Roman" w:hAnsi="Times New Roman" w:eastAsia="Times New Roman" w:cs="Times New Roman"/>
            </w:rPr>
            <w:t>3.3.4</w:t>
          </w:r>
          <w:r>
            <w:rPr>
              <w:rFonts w:ascii="Times New Roman" w:hAnsi="Times New Roman" w:eastAsia="黑体"/>
            </w:rPr>
            <w:t>推荐记录表设计</w:t>
          </w:r>
          <w:r>
            <w:tab/>
          </w:r>
          <w:r>
            <w:fldChar w:fldCharType="begin"/>
          </w:r>
          <w:r>
            <w:instrText xml:space="preserve"> PAGEREF _Toc27523 \h </w:instrText>
          </w:r>
          <w:r>
            <w:fldChar w:fldCharType="separate"/>
          </w:r>
          <w:r>
            <w:t>21</w:t>
          </w:r>
          <w:r>
            <w:fldChar w:fldCharType="end"/>
          </w:r>
          <w:r>
            <w:rPr>
              <w:rFonts w:ascii="Times New Roman" w:hAnsi="Times New Roman"/>
            </w:rPr>
            <w:fldChar w:fldCharType="end"/>
          </w:r>
        </w:p>
        <w:p w14:paraId="4D2A5A1D">
          <w:pPr>
            <w:pStyle w:val="31"/>
            <w:tabs>
              <w:tab w:val="right" w:leader="dot" w:pos="8788"/>
            </w:tabs>
          </w:pPr>
          <w:r>
            <w:rPr>
              <w:rFonts w:ascii="Times New Roman" w:hAnsi="Times New Roman"/>
            </w:rPr>
            <w:fldChar w:fldCharType="begin"/>
          </w:r>
          <w:r>
            <w:rPr>
              <w:rFonts w:ascii="Times New Roman" w:hAnsi="Times New Roman"/>
            </w:rPr>
            <w:instrText xml:space="preserve"> HYPERLINK \l _Toc17408 </w:instrText>
          </w:r>
          <w:r>
            <w:rPr>
              <w:rFonts w:ascii="Times New Roman" w:hAnsi="Times New Roman"/>
            </w:rPr>
            <w:fldChar w:fldCharType="separate"/>
          </w:r>
          <w:r>
            <w:rPr>
              <w:rFonts w:ascii="Times New Roman" w:hAnsi="Times New Roman" w:eastAsia="Times New Roman" w:cs="Times New Roman"/>
            </w:rPr>
            <w:t>3.4</w:t>
          </w:r>
          <w:r>
            <w:rPr>
              <w:rFonts w:ascii="Times New Roman" w:hAnsi="Times New Roman" w:eastAsia="黑体"/>
            </w:rPr>
            <w:t>接口设计</w:t>
          </w:r>
          <w:r>
            <w:tab/>
          </w:r>
          <w:r>
            <w:fldChar w:fldCharType="begin"/>
          </w:r>
          <w:r>
            <w:instrText xml:space="preserve"> PAGEREF _Toc17408 \h </w:instrText>
          </w:r>
          <w:r>
            <w:fldChar w:fldCharType="separate"/>
          </w:r>
          <w:r>
            <w:t>21</w:t>
          </w:r>
          <w:r>
            <w:fldChar w:fldCharType="end"/>
          </w:r>
          <w:r>
            <w:rPr>
              <w:rFonts w:ascii="Times New Roman" w:hAnsi="Times New Roman"/>
            </w:rPr>
            <w:fldChar w:fldCharType="end"/>
          </w:r>
        </w:p>
        <w:p w14:paraId="37A4CCC4">
          <w:pPr>
            <w:pStyle w:val="25"/>
            <w:tabs>
              <w:tab w:val="right" w:leader="dot" w:pos="8788"/>
            </w:tabs>
          </w:pPr>
          <w:r>
            <w:rPr>
              <w:rFonts w:ascii="Times New Roman" w:hAnsi="Times New Roman"/>
            </w:rPr>
            <w:fldChar w:fldCharType="begin"/>
          </w:r>
          <w:r>
            <w:rPr>
              <w:rFonts w:ascii="Times New Roman" w:hAnsi="Times New Roman"/>
            </w:rPr>
            <w:instrText xml:space="preserve"> HYPERLINK \l _Toc24375 </w:instrText>
          </w:r>
          <w:r>
            <w:rPr>
              <w:rFonts w:ascii="Times New Roman" w:hAnsi="Times New Roman"/>
            </w:rPr>
            <w:fldChar w:fldCharType="separate"/>
          </w:r>
          <w:r>
            <w:rPr>
              <w:rFonts w:ascii="Times New Roman" w:hAnsi="Times New Roman" w:eastAsia="Times New Roman" w:cs="Times New Roman"/>
            </w:rPr>
            <w:t>3.4.1</w:t>
          </w:r>
          <w:r>
            <w:rPr>
              <w:rFonts w:ascii="Times New Roman" w:hAnsi="Times New Roman" w:eastAsia="黑体"/>
            </w:rPr>
            <w:t>后端</w:t>
          </w:r>
          <w:r>
            <w:rPr>
              <w:rFonts w:ascii="Times New Roman" w:hAnsi="Times New Roman" w:eastAsia="Times New Roman" w:cs="Times New Roman"/>
            </w:rPr>
            <w:t>API</w:t>
          </w:r>
          <w:r>
            <w:rPr>
              <w:rFonts w:ascii="Times New Roman" w:hAnsi="Times New Roman" w:eastAsia="黑体"/>
            </w:rPr>
            <w:t>接口</w:t>
          </w:r>
          <w:r>
            <w:tab/>
          </w:r>
          <w:r>
            <w:fldChar w:fldCharType="begin"/>
          </w:r>
          <w:r>
            <w:instrText xml:space="preserve"> PAGEREF _Toc24375 \h </w:instrText>
          </w:r>
          <w:r>
            <w:fldChar w:fldCharType="separate"/>
          </w:r>
          <w:r>
            <w:t>21</w:t>
          </w:r>
          <w:r>
            <w:fldChar w:fldCharType="end"/>
          </w:r>
          <w:r>
            <w:rPr>
              <w:rFonts w:ascii="Times New Roman" w:hAnsi="Times New Roman"/>
            </w:rPr>
            <w:fldChar w:fldCharType="end"/>
          </w:r>
        </w:p>
        <w:p w14:paraId="07F44E53">
          <w:pPr>
            <w:pStyle w:val="25"/>
            <w:tabs>
              <w:tab w:val="right" w:leader="dot" w:pos="8788"/>
            </w:tabs>
          </w:pPr>
          <w:r>
            <w:rPr>
              <w:rFonts w:ascii="Times New Roman" w:hAnsi="Times New Roman"/>
            </w:rPr>
            <w:fldChar w:fldCharType="begin"/>
          </w:r>
          <w:r>
            <w:rPr>
              <w:rFonts w:ascii="Times New Roman" w:hAnsi="Times New Roman"/>
            </w:rPr>
            <w:instrText xml:space="preserve"> HYPERLINK \l _Toc19064 </w:instrText>
          </w:r>
          <w:r>
            <w:rPr>
              <w:rFonts w:ascii="Times New Roman" w:hAnsi="Times New Roman"/>
            </w:rPr>
            <w:fldChar w:fldCharType="separate"/>
          </w:r>
          <w:r>
            <w:rPr>
              <w:rFonts w:ascii="Times New Roman" w:hAnsi="Times New Roman" w:eastAsia="Times New Roman" w:cs="Times New Roman"/>
            </w:rPr>
            <w:t>3.4.2</w:t>
          </w:r>
          <w:r>
            <w:rPr>
              <w:rFonts w:ascii="Times New Roman" w:hAnsi="Times New Roman" w:eastAsia="黑体"/>
            </w:rPr>
            <w:t>模型服务接口</w:t>
          </w:r>
          <w:r>
            <w:tab/>
          </w:r>
          <w:r>
            <w:fldChar w:fldCharType="begin"/>
          </w:r>
          <w:r>
            <w:instrText xml:space="preserve"> PAGEREF _Toc19064 \h </w:instrText>
          </w:r>
          <w:r>
            <w:fldChar w:fldCharType="separate"/>
          </w:r>
          <w:r>
            <w:t>22</w:t>
          </w:r>
          <w:r>
            <w:fldChar w:fldCharType="end"/>
          </w:r>
          <w:r>
            <w:rPr>
              <w:rFonts w:ascii="Times New Roman" w:hAnsi="Times New Roman"/>
            </w:rPr>
            <w:fldChar w:fldCharType="end"/>
          </w:r>
        </w:p>
        <w:p w14:paraId="21D031F3">
          <w:pPr>
            <w:pStyle w:val="31"/>
            <w:tabs>
              <w:tab w:val="right" w:leader="dot" w:pos="8788"/>
            </w:tabs>
          </w:pPr>
          <w:r>
            <w:rPr>
              <w:rFonts w:ascii="Times New Roman" w:hAnsi="Times New Roman"/>
            </w:rPr>
            <w:fldChar w:fldCharType="begin"/>
          </w:r>
          <w:r>
            <w:rPr>
              <w:rFonts w:ascii="Times New Roman" w:hAnsi="Times New Roman"/>
            </w:rPr>
            <w:instrText xml:space="preserve"> HYPERLINK \l _Toc4403 </w:instrText>
          </w:r>
          <w:r>
            <w:rPr>
              <w:rFonts w:ascii="Times New Roman" w:hAnsi="Times New Roman"/>
            </w:rPr>
            <w:fldChar w:fldCharType="separate"/>
          </w:r>
          <w:r>
            <w:rPr>
              <w:rFonts w:ascii="Times New Roman" w:hAnsi="Times New Roman" w:eastAsia="Times New Roman" w:cs="Times New Roman"/>
            </w:rPr>
            <w:t>3.5</w:t>
          </w:r>
          <w:r>
            <w:rPr>
              <w:rFonts w:ascii="Times New Roman" w:hAnsi="Times New Roman" w:eastAsia="黑体"/>
            </w:rPr>
            <w:t>本章小结</w:t>
          </w:r>
          <w:r>
            <w:tab/>
          </w:r>
          <w:r>
            <w:fldChar w:fldCharType="begin"/>
          </w:r>
          <w:r>
            <w:instrText xml:space="preserve"> PAGEREF _Toc4403 \h </w:instrText>
          </w:r>
          <w:r>
            <w:fldChar w:fldCharType="separate"/>
          </w:r>
          <w:r>
            <w:t>22</w:t>
          </w:r>
          <w:r>
            <w:fldChar w:fldCharType="end"/>
          </w:r>
          <w:r>
            <w:rPr>
              <w:rFonts w:ascii="Times New Roman" w:hAnsi="Times New Roman"/>
            </w:rPr>
            <w:fldChar w:fldCharType="end"/>
          </w:r>
        </w:p>
        <w:p w14:paraId="557C3E00">
          <w:pPr>
            <w:pStyle w:val="28"/>
            <w:tabs>
              <w:tab w:val="right" w:leader="dot" w:pos="8788"/>
            </w:tabs>
          </w:pPr>
          <w:r>
            <w:rPr>
              <w:rFonts w:ascii="Times New Roman" w:hAnsi="Times New Roman"/>
            </w:rPr>
            <w:fldChar w:fldCharType="begin"/>
          </w:r>
          <w:r>
            <w:rPr>
              <w:rFonts w:ascii="Times New Roman" w:hAnsi="Times New Roman"/>
            </w:rPr>
            <w:instrText xml:space="preserve"> HYPERLINK \l _Toc9721 </w:instrText>
          </w:r>
          <w:r>
            <w:rPr>
              <w:rFonts w:ascii="Times New Roman" w:hAnsi="Times New Roman"/>
            </w:rPr>
            <w:fldChar w:fldCharType="separate"/>
          </w:r>
          <w:r>
            <w:rPr>
              <w:rFonts w:ascii="Times New Roman" w:hAnsi="Times New Roman" w:eastAsia="Times New Roman" w:cs="Times New Roman"/>
            </w:rPr>
            <w:t>4</w:t>
          </w:r>
          <w:r>
            <w:rPr>
              <w:rFonts w:ascii="Times New Roman" w:hAnsi="Times New Roman" w:eastAsia="黑体"/>
            </w:rPr>
            <w:t>核心算法设计与实现</w:t>
          </w:r>
          <w:r>
            <w:tab/>
          </w:r>
          <w:r>
            <w:fldChar w:fldCharType="begin"/>
          </w:r>
          <w:r>
            <w:instrText xml:space="preserve"> PAGEREF _Toc9721 \h </w:instrText>
          </w:r>
          <w:r>
            <w:fldChar w:fldCharType="separate"/>
          </w:r>
          <w:r>
            <w:t>22</w:t>
          </w:r>
          <w:r>
            <w:fldChar w:fldCharType="end"/>
          </w:r>
          <w:r>
            <w:rPr>
              <w:rFonts w:ascii="Times New Roman" w:hAnsi="Times New Roman"/>
            </w:rPr>
            <w:fldChar w:fldCharType="end"/>
          </w:r>
        </w:p>
        <w:p w14:paraId="2E500878">
          <w:pPr>
            <w:pStyle w:val="31"/>
            <w:tabs>
              <w:tab w:val="right" w:leader="dot" w:pos="8788"/>
            </w:tabs>
          </w:pPr>
          <w:r>
            <w:rPr>
              <w:rFonts w:ascii="Times New Roman" w:hAnsi="Times New Roman"/>
            </w:rPr>
            <w:fldChar w:fldCharType="begin"/>
          </w:r>
          <w:r>
            <w:rPr>
              <w:rFonts w:ascii="Times New Roman" w:hAnsi="Times New Roman"/>
            </w:rPr>
            <w:instrText xml:space="preserve"> HYPERLINK \l _Toc25974 </w:instrText>
          </w:r>
          <w:r>
            <w:rPr>
              <w:rFonts w:ascii="Times New Roman" w:hAnsi="Times New Roman"/>
            </w:rPr>
            <w:fldChar w:fldCharType="separate"/>
          </w:r>
          <w:r>
            <w:rPr>
              <w:rFonts w:ascii="Times New Roman" w:hAnsi="Times New Roman" w:eastAsia="Times New Roman" w:cs="Times New Roman"/>
            </w:rPr>
            <w:t>4.1</w:t>
          </w:r>
          <w:r>
            <w:rPr>
              <w:rFonts w:ascii="Times New Roman" w:hAnsi="Times New Roman" w:eastAsia="黑体"/>
            </w:rPr>
            <w:t>三层推荐安全架构</w:t>
          </w:r>
          <w:r>
            <w:tab/>
          </w:r>
          <w:r>
            <w:fldChar w:fldCharType="begin"/>
          </w:r>
          <w:r>
            <w:instrText xml:space="preserve"> PAGEREF _Toc25974 \h </w:instrText>
          </w:r>
          <w:r>
            <w:fldChar w:fldCharType="separate"/>
          </w:r>
          <w:r>
            <w:t>23</w:t>
          </w:r>
          <w:r>
            <w:fldChar w:fldCharType="end"/>
          </w:r>
          <w:r>
            <w:rPr>
              <w:rFonts w:ascii="Times New Roman" w:hAnsi="Times New Roman"/>
            </w:rPr>
            <w:fldChar w:fldCharType="end"/>
          </w:r>
        </w:p>
        <w:p w14:paraId="78860FD2">
          <w:pPr>
            <w:pStyle w:val="25"/>
            <w:tabs>
              <w:tab w:val="right" w:leader="dot" w:pos="8788"/>
            </w:tabs>
          </w:pPr>
          <w:r>
            <w:rPr>
              <w:rFonts w:ascii="Times New Roman" w:hAnsi="Times New Roman"/>
            </w:rPr>
            <w:fldChar w:fldCharType="begin"/>
          </w:r>
          <w:r>
            <w:rPr>
              <w:rFonts w:ascii="Times New Roman" w:hAnsi="Times New Roman"/>
            </w:rPr>
            <w:instrText xml:space="preserve"> HYPERLINK \l _Toc17288 </w:instrText>
          </w:r>
          <w:r>
            <w:rPr>
              <w:rFonts w:ascii="Times New Roman" w:hAnsi="Times New Roman"/>
            </w:rPr>
            <w:fldChar w:fldCharType="separate"/>
          </w:r>
          <w:r>
            <w:rPr>
              <w:rFonts w:ascii="Times New Roman" w:hAnsi="Times New Roman" w:eastAsia="Times New Roman" w:cs="Times New Roman"/>
            </w:rPr>
            <w:t>4.1.1</w:t>
          </w:r>
          <w:r>
            <w:rPr>
              <w:rFonts w:ascii="Times New Roman" w:hAnsi="Times New Roman" w:eastAsia="黑体"/>
            </w:rPr>
            <w:t>安全过滤层</w:t>
          </w:r>
          <w:r>
            <w:rPr>
              <w:rFonts w:ascii="Times New Roman" w:hAnsi="Times New Roman" w:eastAsia="Times New Roman" w:cs="Times New Roman"/>
            </w:rPr>
            <w:t>（SafetyFilter）</w:t>
          </w:r>
          <w:r>
            <w:tab/>
          </w:r>
          <w:r>
            <w:fldChar w:fldCharType="begin"/>
          </w:r>
          <w:r>
            <w:instrText xml:space="preserve"> PAGEREF _Toc17288 \h </w:instrText>
          </w:r>
          <w:r>
            <w:fldChar w:fldCharType="separate"/>
          </w:r>
          <w:r>
            <w:t>24</w:t>
          </w:r>
          <w:r>
            <w:fldChar w:fldCharType="end"/>
          </w:r>
          <w:r>
            <w:rPr>
              <w:rFonts w:ascii="Times New Roman" w:hAnsi="Times New Roman"/>
            </w:rPr>
            <w:fldChar w:fldCharType="end"/>
          </w:r>
        </w:p>
        <w:p w14:paraId="65ECC223">
          <w:pPr>
            <w:pStyle w:val="25"/>
            <w:tabs>
              <w:tab w:val="right" w:leader="dot" w:pos="8788"/>
            </w:tabs>
          </w:pPr>
          <w:r>
            <w:rPr>
              <w:rFonts w:ascii="Times New Roman" w:hAnsi="Times New Roman"/>
            </w:rPr>
            <w:fldChar w:fldCharType="begin"/>
          </w:r>
          <w:r>
            <w:rPr>
              <w:rFonts w:ascii="Times New Roman" w:hAnsi="Times New Roman"/>
            </w:rPr>
            <w:instrText xml:space="preserve"> HYPERLINK \l _Toc20963 </w:instrText>
          </w:r>
          <w:r>
            <w:rPr>
              <w:rFonts w:ascii="Times New Roman" w:hAnsi="Times New Roman"/>
            </w:rPr>
            <w:fldChar w:fldCharType="separate"/>
          </w:r>
          <w:r>
            <w:rPr>
              <w:rFonts w:ascii="Times New Roman" w:hAnsi="Times New Roman" w:eastAsia="Times New Roman" w:cs="Times New Roman"/>
            </w:rPr>
            <w:t>4.1.2</w:t>
          </w:r>
          <w:r>
            <w:rPr>
              <w:rFonts w:ascii="Times New Roman" w:hAnsi="Times New Roman" w:eastAsia="黑体"/>
            </w:rPr>
            <w:t>规则标记层</w:t>
          </w:r>
          <w:r>
            <w:rPr>
              <w:rFonts w:ascii="Times New Roman" w:hAnsi="Times New Roman" w:eastAsia="Times New Roman" w:cs="Times New Roman"/>
            </w:rPr>
            <w:t>（RuleMarker）</w:t>
          </w:r>
          <w:r>
            <w:tab/>
          </w:r>
          <w:r>
            <w:fldChar w:fldCharType="begin"/>
          </w:r>
          <w:r>
            <w:instrText xml:space="preserve"> PAGEREF _Toc20963 \h </w:instrText>
          </w:r>
          <w:r>
            <w:fldChar w:fldCharType="separate"/>
          </w:r>
          <w:r>
            <w:t>25</w:t>
          </w:r>
          <w:r>
            <w:fldChar w:fldCharType="end"/>
          </w:r>
          <w:r>
            <w:rPr>
              <w:rFonts w:ascii="Times New Roman" w:hAnsi="Times New Roman"/>
            </w:rPr>
            <w:fldChar w:fldCharType="end"/>
          </w:r>
        </w:p>
        <w:p w14:paraId="351CD722">
          <w:pPr>
            <w:pStyle w:val="31"/>
            <w:tabs>
              <w:tab w:val="right" w:leader="dot" w:pos="8788"/>
            </w:tabs>
          </w:pPr>
          <w:r>
            <w:rPr>
              <w:rFonts w:ascii="Times New Roman" w:hAnsi="Times New Roman"/>
            </w:rPr>
            <w:fldChar w:fldCharType="begin"/>
          </w:r>
          <w:r>
            <w:rPr>
              <w:rFonts w:ascii="Times New Roman" w:hAnsi="Times New Roman"/>
            </w:rPr>
            <w:instrText xml:space="preserve"> HYPERLINK \l _Toc29322 </w:instrText>
          </w:r>
          <w:r>
            <w:rPr>
              <w:rFonts w:ascii="Times New Roman" w:hAnsi="Times New Roman"/>
            </w:rPr>
            <w:fldChar w:fldCharType="separate"/>
          </w:r>
          <w:r>
            <w:rPr>
              <w:rFonts w:ascii="Times New Roman" w:hAnsi="Times New Roman" w:eastAsia="Times New Roman" w:cs="Times New Roman"/>
            </w:rPr>
            <w:t>4.2  DeepFM</w:t>
          </w:r>
          <w:r>
            <w:rPr>
              <w:rFonts w:ascii="Times New Roman" w:hAnsi="Times New Roman" w:eastAsia="黑体"/>
            </w:rPr>
            <w:t>推荐模型</w:t>
          </w:r>
          <w:r>
            <w:tab/>
          </w:r>
          <w:r>
            <w:fldChar w:fldCharType="begin"/>
          </w:r>
          <w:r>
            <w:instrText xml:space="preserve"> PAGEREF _Toc29322 \h </w:instrText>
          </w:r>
          <w:r>
            <w:fldChar w:fldCharType="separate"/>
          </w:r>
          <w:r>
            <w:t>25</w:t>
          </w:r>
          <w:r>
            <w:fldChar w:fldCharType="end"/>
          </w:r>
          <w:r>
            <w:rPr>
              <w:rFonts w:ascii="Times New Roman" w:hAnsi="Times New Roman"/>
            </w:rPr>
            <w:fldChar w:fldCharType="end"/>
          </w:r>
        </w:p>
        <w:p w14:paraId="4DEA628A">
          <w:pPr>
            <w:pStyle w:val="25"/>
            <w:tabs>
              <w:tab w:val="right" w:leader="dot" w:pos="8788"/>
            </w:tabs>
          </w:pPr>
          <w:r>
            <w:rPr>
              <w:rFonts w:ascii="Times New Roman" w:hAnsi="Times New Roman"/>
            </w:rPr>
            <w:fldChar w:fldCharType="begin"/>
          </w:r>
          <w:r>
            <w:rPr>
              <w:rFonts w:ascii="Times New Roman" w:hAnsi="Times New Roman"/>
            </w:rPr>
            <w:instrText xml:space="preserve"> HYPERLINK \l _Toc7455 </w:instrText>
          </w:r>
          <w:r>
            <w:rPr>
              <w:rFonts w:ascii="Times New Roman" w:hAnsi="Times New Roman"/>
            </w:rPr>
            <w:fldChar w:fldCharType="separate"/>
          </w:r>
          <w:r>
            <w:rPr>
              <w:rFonts w:ascii="Times New Roman" w:hAnsi="Times New Roman" w:eastAsia="Times New Roman" w:cs="Times New Roman"/>
            </w:rPr>
            <w:t>4.2.1</w:t>
          </w:r>
          <w:r>
            <w:rPr>
              <w:rFonts w:ascii="Times New Roman" w:hAnsi="Times New Roman" w:eastAsia="黑体"/>
            </w:rPr>
            <w:t>模型架构设计</w:t>
          </w:r>
          <w:r>
            <w:tab/>
          </w:r>
          <w:r>
            <w:fldChar w:fldCharType="begin"/>
          </w:r>
          <w:r>
            <w:instrText xml:space="preserve"> PAGEREF _Toc7455 \h </w:instrText>
          </w:r>
          <w:r>
            <w:fldChar w:fldCharType="separate"/>
          </w:r>
          <w:r>
            <w:t>26</w:t>
          </w:r>
          <w:r>
            <w:fldChar w:fldCharType="end"/>
          </w:r>
          <w:r>
            <w:rPr>
              <w:rFonts w:ascii="Times New Roman" w:hAnsi="Times New Roman"/>
            </w:rPr>
            <w:fldChar w:fldCharType="end"/>
          </w:r>
        </w:p>
        <w:p w14:paraId="6A06AF00">
          <w:pPr>
            <w:pStyle w:val="25"/>
            <w:tabs>
              <w:tab w:val="right" w:leader="dot" w:pos="8788"/>
            </w:tabs>
          </w:pPr>
          <w:r>
            <w:rPr>
              <w:rFonts w:ascii="Times New Roman" w:hAnsi="Times New Roman"/>
            </w:rPr>
            <w:fldChar w:fldCharType="begin"/>
          </w:r>
          <w:r>
            <w:rPr>
              <w:rFonts w:ascii="Times New Roman" w:hAnsi="Times New Roman"/>
            </w:rPr>
            <w:instrText xml:space="preserve"> HYPERLINK \l _Toc26809 </w:instrText>
          </w:r>
          <w:r>
            <w:rPr>
              <w:rFonts w:ascii="Times New Roman" w:hAnsi="Times New Roman"/>
            </w:rPr>
            <w:fldChar w:fldCharType="separate"/>
          </w:r>
          <w:r>
            <w:rPr>
              <w:rFonts w:ascii="Times New Roman" w:hAnsi="Times New Roman" w:eastAsia="Times New Roman" w:cs="Times New Roman"/>
            </w:rPr>
            <w:t>4.2.2  FM</w:t>
          </w:r>
          <w:r>
            <w:rPr>
              <w:rFonts w:ascii="Times New Roman" w:hAnsi="Times New Roman" w:eastAsia="黑体"/>
            </w:rPr>
            <w:t>组件与深度组件实现</w:t>
          </w:r>
          <w:r>
            <w:tab/>
          </w:r>
          <w:r>
            <w:fldChar w:fldCharType="begin"/>
          </w:r>
          <w:r>
            <w:instrText xml:space="preserve"> PAGEREF _Toc26809 \h </w:instrText>
          </w:r>
          <w:r>
            <w:fldChar w:fldCharType="separate"/>
          </w:r>
          <w:r>
            <w:t>26</w:t>
          </w:r>
          <w:r>
            <w:fldChar w:fldCharType="end"/>
          </w:r>
          <w:r>
            <w:rPr>
              <w:rFonts w:ascii="Times New Roman" w:hAnsi="Times New Roman"/>
            </w:rPr>
            <w:fldChar w:fldCharType="end"/>
          </w:r>
        </w:p>
        <w:p w14:paraId="1756D727">
          <w:pPr>
            <w:pStyle w:val="25"/>
            <w:tabs>
              <w:tab w:val="right" w:leader="dot" w:pos="8788"/>
            </w:tabs>
          </w:pPr>
          <w:r>
            <w:rPr>
              <w:rFonts w:ascii="Times New Roman" w:hAnsi="Times New Roman"/>
            </w:rPr>
            <w:fldChar w:fldCharType="begin"/>
          </w:r>
          <w:r>
            <w:rPr>
              <w:rFonts w:ascii="Times New Roman" w:hAnsi="Times New Roman"/>
            </w:rPr>
            <w:instrText xml:space="preserve"> HYPERLINK \l _Toc4365 </w:instrText>
          </w:r>
          <w:r>
            <w:rPr>
              <w:rFonts w:ascii="Times New Roman" w:hAnsi="Times New Roman"/>
            </w:rPr>
            <w:fldChar w:fldCharType="separate"/>
          </w:r>
          <w:r>
            <w:rPr>
              <w:rFonts w:ascii="Times New Roman" w:hAnsi="Times New Roman" w:eastAsia="Times New Roman" w:cs="Times New Roman"/>
            </w:rPr>
            <w:t>4.2.3</w:t>
          </w:r>
          <w:r>
            <w:rPr>
              <w:rFonts w:ascii="Times New Roman" w:hAnsi="Times New Roman" w:eastAsia="黑体"/>
            </w:rPr>
            <w:t>连续特征旁路与</w:t>
          </w:r>
          <w:r>
            <w:rPr>
              <w:rFonts w:ascii="Times New Roman" w:hAnsi="Times New Roman" w:eastAsia="Times New Roman" w:cs="Times New Roman"/>
            </w:rPr>
            <w:t>Focal Loss</w:t>
          </w:r>
          <w:r>
            <w:rPr>
              <w:rFonts w:ascii="Times New Roman" w:hAnsi="Times New Roman" w:eastAsia="黑体"/>
            </w:rPr>
            <w:t>训练</w:t>
          </w:r>
          <w:r>
            <w:tab/>
          </w:r>
          <w:r>
            <w:fldChar w:fldCharType="begin"/>
          </w:r>
          <w:r>
            <w:instrText xml:space="preserve"> PAGEREF _Toc4365 \h </w:instrText>
          </w:r>
          <w:r>
            <w:fldChar w:fldCharType="separate"/>
          </w:r>
          <w:r>
            <w:t>26</w:t>
          </w:r>
          <w:r>
            <w:fldChar w:fldCharType="end"/>
          </w:r>
          <w:r>
            <w:rPr>
              <w:rFonts w:ascii="Times New Roman" w:hAnsi="Times New Roman"/>
            </w:rPr>
            <w:fldChar w:fldCharType="end"/>
          </w:r>
        </w:p>
        <w:p w14:paraId="06F47595">
          <w:pPr>
            <w:pStyle w:val="31"/>
            <w:tabs>
              <w:tab w:val="right" w:leader="dot" w:pos="8788"/>
            </w:tabs>
          </w:pPr>
          <w:r>
            <w:rPr>
              <w:rFonts w:ascii="Times New Roman" w:hAnsi="Times New Roman"/>
            </w:rPr>
            <w:fldChar w:fldCharType="begin"/>
          </w:r>
          <w:r>
            <w:rPr>
              <w:rFonts w:ascii="Times New Roman" w:hAnsi="Times New Roman"/>
            </w:rPr>
            <w:instrText xml:space="preserve"> HYPERLINK \l _Toc28438 </w:instrText>
          </w:r>
          <w:r>
            <w:rPr>
              <w:rFonts w:ascii="Times New Roman" w:hAnsi="Times New Roman"/>
            </w:rPr>
            <w:fldChar w:fldCharType="separate"/>
          </w:r>
          <w:r>
            <w:rPr>
              <w:rFonts w:ascii="Times New Roman" w:hAnsi="Times New Roman" w:eastAsia="Times New Roman" w:cs="Times New Roman"/>
            </w:rPr>
            <w:t>4.3</w:t>
          </w:r>
          <w:r>
            <w:rPr>
              <w:rFonts w:ascii="Times New Roman" w:hAnsi="Times New Roman" w:eastAsia="黑体"/>
            </w:rPr>
            <w:t>差分隐私机制实现</w:t>
          </w:r>
          <w:r>
            <w:tab/>
          </w:r>
          <w:r>
            <w:fldChar w:fldCharType="begin"/>
          </w:r>
          <w:r>
            <w:instrText xml:space="preserve"> PAGEREF _Toc28438 \h </w:instrText>
          </w:r>
          <w:r>
            <w:fldChar w:fldCharType="separate"/>
          </w:r>
          <w:r>
            <w:t>27</w:t>
          </w:r>
          <w:r>
            <w:fldChar w:fldCharType="end"/>
          </w:r>
          <w:r>
            <w:rPr>
              <w:rFonts w:ascii="Times New Roman" w:hAnsi="Times New Roman"/>
            </w:rPr>
            <w:fldChar w:fldCharType="end"/>
          </w:r>
        </w:p>
        <w:p w14:paraId="6A0F7123">
          <w:pPr>
            <w:pStyle w:val="25"/>
            <w:tabs>
              <w:tab w:val="right" w:leader="dot" w:pos="8788"/>
            </w:tabs>
          </w:pPr>
          <w:r>
            <w:rPr>
              <w:rFonts w:ascii="Times New Roman" w:hAnsi="Times New Roman"/>
            </w:rPr>
            <w:fldChar w:fldCharType="begin"/>
          </w:r>
          <w:r>
            <w:rPr>
              <w:rFonts w:ascii="Times New Roman" w:hAnsi="Times New Roman"/>
            </w:rPr>
            <w:instrText xml:space="preserve"> HYPERLINK \l _Toc9882 </w:instrText>
          </w:r>
          <w:r>
            <w:rPr>
              <w:rFonts w:ascii="Times New Roman" w:hAnsi="Times New Roman"/>
            </w:rPr>
            <w:fldChar w:fldCharType="separate"/>
          </w:r>
          <w:r>
            <w:rPr>
              <w:rFonts w:ascii="Times New Roman" w:hAnsi="Times New Roman" w:eastAsia="Times New Roman" w:cs="Times New Roman"/>
            </w:rPr>
            <w:t>4.3.1</w:t>
          </w:r>
          <w:r>
            <w:rPr>
              <w:rFonts w:ascii="Times New Roman" w:hAnsi="Times New Roman" w:eastAsia="黑体"/>
            </w:rPr>
            <w:t>推理阶段差分隐私</w:t>
          </w:r>
          <w:r>
            <w:tab/>
          </w:r>
          <w:r>
            <w:fldChar w:fldCharType="begin"/>
          </w:r>
          <w:r>
            <w:instrText xml:space="preserve"> PAGEREF _Toc9882 \h </w:instrText>
          </w:r>
          <w:r>
            <w:fldChar w:fldCharType="separate"/>
          </w:r>
          <w:r>
            <w:t>27</w:t>
          </w:r>
          <w:r>
            <w:fldChar w:fldCharType="end"/>
          </w:r>
          <w:r>
            <w:rPr>
              <w:rFonts w:ascii="Times New Roman" w:hAnsi="Times New Roman"/>
            </w:rPr>
            <w:fldChar w:fldCharType="end"/>
          </w:r>
        </w:p>
        <w:p w14:paraId="3C28D218">
          <w:pPr>
            <w:pStyle w:val="25"/>
            <w:tabs>
              <w:tab w:val="right" w:leader="dot" w:pos="8788"/>
            </w:tabs>
          </w:pPr>
          <w:r>
            <w:rPr>
              <w:rFonts w:ascii="Times New Roman" w:hAnsi="Times New Roman"/>
            </w:rPr>
            <w:fldChar w:fldCharType="begin"/>
          </w:r>
          <w:r>
            <w:rPr>
              <w:rFonts w:ascii="Times New Roman" w:hAnsi="Times New Roman"/>
            </w:rPr>
            <w:instrText xml:space="preserve"> HYPERLINK \l _Toc18213 </w:instrText>
          </w:r>
          <w:r>
            <w:rPr>
              <w:rFonts w:ascii="Times New Roman" w:hAnsi="Times New Roman"/>
            </w:rPr>
            <w:fldChar w:fldCharType="separate"/>
          </w:r>
          <w:r>
            <w:rPr>
              <w:rFonts w:ascii="Times New Roman" w:hAnsi="Times New Roman" w:eastAsia="Times New Roman" w:cs="Times New Roman"/>
            </w:rPr>
            <w:t>4.3.2</w:t>
          </w:r>
          <w:r>
            <w:rPr>
              <w:rFonts w:ascii="Times New Roman" w:hAnsi="Times New Roman" w:eastAsia="黑体"/>
            </w:rPr>
            <w:t>隐私预算管理</w:t>
          </w:r>
          <w:r>
            <w:tab/>
          </w:r>
          <w:r>
            <w:fldChar w:fldCharType="begin"/>
          </w:r>
          <w:r>
            <w:instrText xml:space="preserve"> PAGEREF _Toc18213 \h </w:instrText>
          </w:r>
          <w:r>
            <w:fldChar w:fldCharType="separate"/>
          </w:r>
          <w:r>
            <w:t>27</w:t>
          </w:r>
          <w:r>
            <w:fldChar w:fldCharType="end"/>
          </w:r>
          <w:r>
            <w:rPr>
              <w:rFonts w:ascii="Times New Roman" w:hAnsi="Times New Roman"/>
            </w:rPr>
            <w:fldChar w:fldCharType="end"/>
          </w:r>
        </w:p>
        <w:p w14:paraId="021FAD6B">
          <w:pPr>
            <w:pStyle w:val="25"/>
            <w:tabs>
              <w:tab w:val="right" w:leader="dot" w:pos="8788"/>
            </w:tabs>
          </w:pPr>
          <w:r>
            <w:rPr>
              <w:rFonts w:ascii="Times New Roman" w:hAnsi="Times New Roman"/>
            </w:rPr>
            <w:fldChar w:fldCharType="begin"/>
          </w:r>
          <w:r>
            <w:rPr>
              <w:rFonts w:ascii="Times New Roman" w:hAnsi="Times New Roman"/>
            </w:rPr>
            <w:instrText xml:space="preserve"> HYPERLINK \l _Toc7283 </w:instrText>
          </w:r>
          <w:r>
            <w:rPr>
              <w:rFonts w:ascii="Times New Roman" w:hAnsi="Times New Roman"/>
            </w:rPr>
            <w:fldChar w:fldCharType="separate"/>
          </w:r>
          <w:r>
            <w:rPr>
              <w:rFonts w:ascii="Times New Roman" w:hAnsi="Times New Roman" w:eastAsia="Times New Roman" w:cs="Times New Roman"/>
            </w:rPr>
            <w:t>4.3.3</w:t>
          </w:r>
          <w:r>
            <w:rPr>
              <w:rFonts w:ascii="Times New Roman" w:hAnsi="Times New Roman" w:eastAsia="黑体"/>
            </w:rPr>
            <w:t>推荐质量保障机制</w:t>
          </w:r>
          <w:r>
            <w:tab/>
          </w:r>
          <w:r>
            <w:fldChar w:fldCharType="begin"/>
          </w:r>
          <w:r>
            <w:instrText xml:space="preserve"> PAGEREF _Toc7283 \h </w:instrText>
          </w:r>
          <w:r>
            <w:fldChar w:fldCharType="separate"/>
          </w:r>
          <w:r>
            <w:t>28</w:t>
          </w:r>
          <w:r>
            <w:fldChar w:fldCharType="end"/>
          </w:r>
          <w:r>
            <w:rPr>
              <w:rFonts w:ascii="Times New Roman" w:hAnsi="Times New Roman"/>
            </w:rPr>
            <w:fldChar w:fldCharType="end"/>
          </w:r>
        </w:p>
        <w:p w14:paraId="3FB1323C">
          <w:pPr>
            <w:pStyle w:val="31"/>
            <w:tabs>
              <w:tab w:val="right" w:leader="dot" w:pos="8788"/>
            </w:tabs>
          </w:pPr>
          <w:r>
            <w:rPr>
              <w:rFonts w:ascii="Times New Roman" w:hAnsi="Times New Roman"/>
            </w:rPr>
            <w:fldChar w:fldCharType="begin"/>
          </w:r>
          <w:r>
            <w:rPr>
              <w:rFonts w:ascii="Times New Roman" w:hAnsi="Times New Roman"/>
            </w:rPr>
            <w:instrText xml:space="preserve"> HYPERLINK \l _Toc4905 </w:instrText>
          </w:r>
          <w:r>
            <w:rPr>
              <w:rFonts w:ascii="Times New Roman" w:hAnsi="Times New Roman"/>
            </w:rPr>
            <w:fldChar w:fldCharType="separate"/>
          </w:r>
          <w:r>
            <w:rPr>
              <w:rFonts w:ascii="Times New Roman" w:hAnsi="Times New Roman" w:eastAsia="Times New Roman" w:cs="Times New Roman"/>
            </w:rPr>
            <w:t>4.4</w:t>
          </w:r>
          <w:r>
            <w:rPr>
              <w:rFonts w:ascii="Times New Roman" w:hAnsi="Times New Roman" w:eastAsia="黑体"/>
            </w:rPr>
            <w:t>推荐流程集成</w:t>
          </w:r>
          <w:r>
            <w:tab/>
          </w:r>
          <w:r>
            <w:fldChar w:fldCharType="begin"/>
          </w:r>
          <w:r>
            <w:instrText xml:space="preserve"> PAGEREF _Toc4905 \h </w:instrText>
          </w:r>
          <w:r>
            <w:fldChar w:fldCharType="separate"/>
          </w:r>
          <w:r>
            <w:t>28</w:t>
          </w:r>
          <w:r>
            <w:fldChar w:fldCharType="end"/>
          </w:r>
          <w:r>
            <w:rPr>
              <w:rFonts w:ascii="Times New Roman" w:hAnsi="Times New Roman"/>
            </w:rPr>
            <w:fldChar w:fldCharType="end"/>
          </w:r>
        </w:p>
        <w:p w14:paraId="5E00DD9B">
          <w:pPr>
            <w:pStyle w:val="25"/>
            <w:tabs>
              <w:tab w:val="right" w:leader="dot" w:pos="8788"/>
            </w:tabs>
          </w:pPr>
          <w:r>
            <w:rPr>
              <w:rFonts w:ascii="Times New Roman" w:hAnsi="Times New Roman"/>
            </w:rPr>
            <w:fldChar w:fldCharType="begin"/>
          </w:r>
          <w:r>
            <w:rPr>
              <w:rFonts w:ascii="Times New Roman" w:hAnsi="Times New Roman"/>
            </w:rPr>
            <w:instrText xml:space="preserve"> HYPERLINK \l _Toc14552 </w:instrText>
          </w:r>
          <w:r>
            <w:rPr>
              <w:rFonts w:ascii="Times New Roman" w:hAnsi="Times New Roman"/>
            </w:rPr>
            <w:fldChar w:fldCharType="separate"/>
          </w:r>
          <w:r>
            <w:rPr>
              <w:rFonts w:ascii="Times New Roman" w:hAnsi="Times New Roman" w:eastAsia="Times New Roman" w:cs="Times New Roman"/>
            </w:rPr>
            <w:t>4.4.1</w:t>
          </w:r>
          <w:r>
            <w:rPr>
              <w:rFonts w:ascii="Times New Roman" w:hAnsi="Times New Roman" w:eastAsia="黑体"/>
            </w:rPr>
            <w:t>三层推荐流程设计</w:t>
          </w:r>
          <w:r>
            <w:tab/>
          </w:r>
          <w:r>
            <w:fldChar w:fldCharType="begin"/>
          </w:r>
          <w:r>
            <w:instrText xml:space="preserve"> PAGEREF _Toc14552 \h </w:instrText>
          </w:r>
          <w:r>
            <w:fldChar w:fldCharType="separate"/>
          </w:r>
          <w:r>
            <w:t>28</w:t>
          </w:r>
          <w:r>
            <w:fldChar w:fldCharType="end"/>
          </w:r>
          <w:r>
            <w:rPr>
              <w:rFonts w:ascii="Times New Roman" w:hAnsi="Times New Roman"/>
            </w:rPr>
            <w:fldChar w:fldCharType="end"/>
          </w:r>
        </w:p>
        <w:p w14:paraId="2C96615C">
          <w:pPr>
            <w:pStyle w:val="25"/>
            <w:tabs>
              <w:tab w:val="right" w:leader="dot" w:pos="8788"/>
            </w:tabs>
          </w:pPr>
          <w:r>
            <w:rPr>
              <w:rFonts w:ascii="Times New Roman" w:hAnsi="Times New Roman"/>
            </w:rPr>
            <w:fldChar w:fldCharType="begin"/>
          </w:r>
          <w:r>
            <w:rPr>
              <w:rFonts w:ascii="Times New Roman" w:hAnsi="Times New Roman"/>
            </w:rPr>
            <w:instrText xml:space="preserve"> HYPERLINK \l _Toc8519 </w:instrText>
          </w:r>
          <w:r>
            <w:rPr>
              <w:rFonts w:ascii="Times New Roman" w:hAnsi="Times New Roman"/>
            </w:rPr>
            <w:fldChar w:fldCharType="separate"/>
          </w:r>
          <w:r>
            <w:rPr>
              <w:rFonts w:ascii="Times New Roman" w:hAnsi="Times New Roman" w:eastAsia="Times New Roman" w:cs="Times New Roman"/>
            </w:rPr>
            <w:t>4.4.2</w:t>
          </w:r>
          <w:r>
            <w:rPr>
              <w:rFonts w:ascii="Times New Roman" w:hAnsi="Times New Roman" w:eastAsia="黑体"/>
            </w:rPr>
            <w:t>疾病映射与特征预处理</w:t>
          </w:r>
          <w:r>
            <w:tab/>
          </w:r>
          <w:r>
            <w:fldChar w:fldCharType="begin"/>
          </w:r>
          <w:r>
            <w:instrText xml:space="preserve"> PAGEREF _Toc8519 \h </w:instrText>
          </w:r>
          <w:r>
            <w:fldChar w:fldCharType="separate"/>
          </w:r>
          <w:r>
            <w:t>30</w:t>
          </w:r>
          <w:r>
            <w:fldChar w:fldCharType="end"/>
          </w:r>
          <w:r>
            <w:rPr>
              <w:rFonts w:ascii="Times New Roman" w:hAnsi="Times New Roman"/>
            </w:rPr>
            <w:fldChar w:fldCharType="end"/>
          </w:r>
        </w:p>
        <w:p w14:paraId="735C851F">
          <w:pPr>
            <w:pStyle w:val="25"/>
            <w:tabs>
              <w:tab w:val="right" w:leader="dot" w:pos="8788"/>
            </w:tabs>
          </w:pPr>
          <w:r>
            <w:rPr>
              <w:rFonts w:ascii="Times New Roman" w:hAnsi="Times New Roman"/>
            </w:rPr>
            <w:fldChar w:fldCharType="begin"/>
          </w:r>
          <w:r>
            <w:rPr>
              <w:rFonts w:ascii="Times New Roman" w:hAnsi="Times New Roman"/>
            </w:rPr>
            <w:instrText xml:space="preserve"> HYPERLINK \l _Toc14002 </w:instrText>
          </w:r>
          <w:r>
            <w:rPr>
              <w:rFonts w:ascii="Times New Roman" w:hAnsi="Times New Roman"/>
            </w:rPr>
            <w:fldChar w:fldCharType="separate"/>
          </w:r>
          <w:r>
            <w:rPr>
              <w:rFonts w:ascii="Times New Roman" w:hAnsi="Times New Roman" w:eastAsia="Times New Roman" w:cs="Times New Roman"/>
            </w:rPr>
            <w:t>4.4.3</w:t>
          </w:r>
          <w:r>
            <w:rPr>
              <w:rFonts w:ascii="Times New Roman" w:hAnsi="Times New Roman" w:eastAsia="黑体"/>
            </w:rPr>
            <w:t>推荐解释生成与结果后处理</w:t>
          </w:r>
          <w:r>
            <w:rPr>
              <w:rFonts w:ascii="宋体" w:eastAsia="宋体"/>
              <w:vertAlign w:val="superscript"/>
            </w:rPr>
            <w:t>[25]</w:t>
          </w:r>
          <w:r>
            <w:tab/>
          </w:r>
          <w:r>
            <w:fldChar w:fldCharType="begin"/>
          </w:r>
          <w:r>
            <w:instrText xml:space="preserve"> PAGEREF _Toc14002 \h </w:instrText>
          </w:r>
          <w:r>
            <w:fldChar w:fldCharType="separate"/>
          </w:r>
          <w:r>
            <w:t>30</w:t>
          </w:r>
          <w:r>
            <w:fldChar w:fldCharType="end"/>
          </w:r>
          <w:r>
            <w:rPr>
              <w:rFonts w:ascii="Times New Roman" w:hAnsi="Times New Roman"/>
            </w:rPr>
            <w:fldChar w:fldCharType="end"/>
          </w:r>
        </w:p>
        <w:p w14:paraId="48A71B63">
          <w:pPr>
            <w:pStyle w:val="31"/>
            <w:tabs>
              <w:tab w:val="right" w:leader="dot" w:pos="8788"/>
            </w:tabs>
          </w:pPr>
          <w:r>
            <w:rPr>
              <w:rFonts w:ascii="Times New Roman" w:hAnsi="Times New Roman"/>
            </w:rPr>
            <w:fldChar w:fldCharType="begin"/>
          </w:r>
          <w:r>
            <w:rPr>
              <w:rFonts w:ascii="Times New Roman" w:hAnsi="Times New Roman"/>
            </w:rPr>
            <w:instrText xml:space="preserve"> HYPERLINK \l _Toc14519 </w:instrText>
          </w:r>
          <w:r>
            <w:rPr>
              <w:rFonts w:ascii="Times New Roman" w:hAnsi="Times New Roman"/>
            </w:rPr>
            <w:fldChar w:fldCharType="separate"/>
          </w:r>
          <w:r>
            <w:rPr>
              <w:rFonts w:ascii="Times New Roman" w:hAnsi="Times New Roman" w:eastAsia="Times New Roman" w:cs="Times New Roman"/>
            </w:rPr>
            <w:t>4.6</w:t>
          </w:r>
          <w:r>
            <w:rPr>
              <w:rFonts w:ascii="Times New Roman" w:hAnsi="Times New Roman" w:eastAsia="黑体"/>
            </w:rPr>
            <w:t>本章小结</w:t>
          </w:r>
          <w:r>
            <w:tab/>
          </w:r>
          <w:r>
            <w:fldChar w:fldCharType="begin"/>
          </w:r>
          <w:r>
            <w:instrText xml:space="preserve"> PAGEREF _Toc14519 \h </w:instrText>
          </w:r>
          <w:r>
            <w:fldChar w:fldCharType="separate"/>
          </w:r>
          <w:r>
            <w:t>31</w:t>
          </w:r>
          <w:r>
            <w:fldChar w:fldCharType="end"/>
          </w:r>
          <w:r>
            <w:rPr>
              <w:rFonts w:ascii="Times New Roman" w:hAnsi="Times New Roman"/>
            </w:rPr>
            <w:fldChar w:fldCharType="end"/>
          </w:r>
        </w:p>
        <w:p w14:paraId="66818986">
          <w:pPr>
            <w:pStyle w:val="28"/>
            <w:tabs>
              <w:tab w:val="right" w:leader="dot" w:pos="8788"/>
            </w:tabs>
          </w:pPr>
          <w:r>
            <w:rPr>
              <w:rFonts w:ascii="Times New Roman" w:hAnsi="Times New Roman"/>
            </w:rPr>
            <w:fldChar w:fldCharType="begin"/>
          </w:r>
          <w:r>
            <w:rPr>
              <w:rFonts w:ascii="Times New Roman" w:hAnsi="Times New Roman"/>
            </w:rPr>
            <w:instrText xml:space="preserve"> HYPERLINK \l _Toc8330 </w:instrText>
          </w:r>
          <w:r>
            <w:rPr>
              <w:rFonts w:ascii="Times New Roman" w:hAnsi="Times New Roman"/>
            </w:rPr>
            <w:fldChar w:fldCharType="separate"/>
          </w:r>
          <w:r>
            <w:rPr>
              <w:rFonts w:ascii="Times New Roman" w:hAnsi="Times New Roman" w:eastAsia="Times New Roman" w:cs="Times New Roman"/>
            </w:rPr>
            <w:t>5</w:t>
          </w:r>
          <w:r>
            <w:rPr>
              <w:rFonts w:ascii="Times New Roman" w:hAnsi="Times New Roman" w:eastAsia="黑体"/>
            </w:rPr>
            <w:t>系统实现</w:t>
          </w:r>
          <w:r>
            <w:tab/>
          </w:r>
          <w:r>
            <w:fldChar w:fldCharType="begin"/>
          </w:r>
          <w:r>
            <w:instrText xml:space="preserve"> PAGEREF _Toc8330 \h </w:instrText>
          </w:r>
          <w:r>
            <w:fldChar w:fldCharType="separate"/>
          </w:r>
          <w:r>
            <w:t>31</w:t>
          </w:r>
          <w:r>
            <w:fldChar w:fldCharType="end"/>
          </w:r>
          <w:r>
            <w:rPr>
              <w:rFonts w:ascii="Times New Roman" w:hAnsi="Times New Roman"/>
            </w:rPr>
            <w:fldChar w:fldCharType="end"/>
          </w:r>
        </w:p>
        <w:p w14:paraId="60C7D050">
          <w:pPr>
            <w:pStyle w:val="31"/>
            <w:tabs>
              <w:tab w:val="right" w:leader="dot" w:pos="8788"/>
            </w:tabs>
          </w:pPr>
          <w:r>
            <w:rPr>
              <w:rFonts w:ascii="Times New Roman" w:hAnsi="Times New Roman"/>
            </w:rPr>
            <w:fldChar w:fldCharType="begin"/>
          </w:r>
          <w:r>
            <w:rPr>
              <w:rFonts w:ascii="Times New Roman" w:hAnsi="Times New Roman"/>
            </w:rPr>
            <w:instrText xml:space="preserve"> HYPERLINK \l _Toc16737 </w:instrText>
          </w:r>
          <w:r>
            <w:rPr>
              <w:rFonts w:ascii="Times New Roman" w:hAnsi="Times New Roman"/>
            </w:rPr>
            <w:fldChar w:fldCharType="separate"/>
          </w:r>
          <w:r>
            <w:rPr>
              <w:rFonts w:ascii="Times New Roman" w:hAnsi="Times New Roman" w:eastAsia="Times New Roman" w:cs="Times New Roman"/>
            </w:rPr>
            <w:t>5.1</w:t>
          </w:r>
          <w:r>
            <w:rPr>
              <w:rFonts w:ascii="Times New Roman" w:hAnsi="Times New Roman" w:eastAsia="黑体"/>
            </w:rPr>
            <w:t>开发环境与技术选型</w:t>
          </w:r>
          <w:r>
            <w:tab/>
          </w:r>
          <w:r>
            <w:fldChar w:fldCharType="begin"/>
          </w:r>
          <w:r>
            <w:instrText xml:space="preserve"> PAGEREF _Toc16737 \h </w:instrText>
          </w:r>
          <w:r>
            <w:fldChar w:fldCharType="separate"/>
          </w:r>
          <w:r>
            <w:t>32</w:t>
          </w:r>
          <w:r>
            <w:fldChar w:fldCharType="end"/>
          </w:r>
          <w:r>
            <w:rPr>
              <w:rFonts w:ascii="Times New Roman" w:hAnsi="Times New Roman"/>
            </w:rPr>
            <w:fldChar w:fldCharType="end"/>
          </w:r>
        </w:p>
        <w:p w14:paraId="0F93F1ED">
          <w:pPr>
            <w:pStyle w:val="31"/>
            <w:tabs>
              <w:tab w:val="right" w:leader="dot" w:pos="8788"/>
            </w:tabs>
          </w:pPr>
          <w:r>
            <w:rPr>
              <w:rFonts w:ascii="Times New Roman" w:hAnsi="Times New Roman"/>
            </w:rPr>
            <w:fldChar w:fldCharType="begin"/>
          </w:r>
          <w:r>
            <w:rPr>
              <w:rFonts w:ascii="Times New Roman" w:hAnsi="Times New Roman"/>
            </w:rPr>
            <w:instrText xml:space="preserve"> HYPERLINK \l _Toc12314 </w:instrText>
          </w:r>
          <w:r>
            <w:rPr>
              <w:rFonts w:ascii="Times New Roman" w:hAnsi="Times New Roman"/>
            </w:rPr>
            <w:fldChar w:fldCharType="separate"/>
          </w:r>
          <w:r>
            <w:rPr>
              <w:rFonts w:ascii="Times New Roman" w:hAnsi="Times New Roman" w:eastAsia="Times New Roman" w:cs="Times New Roman"/>
            </w:rPr>
            <w:t>5.2</w:t>
          </w:r>
          <w:r>
            <w:rPr>
              <w:rFonts w:ascii="Times New Roman" w:hAnsi="Times New Roman" w:eastAsia="黑体"/>
            </w:rPr>
            <w:t>后端服务实现</w:t>
          </w:r>
          <w:r>
            <w:tab/>
          </w:r>
          <w:r>
            <w:fldChar w:fldCharType="begin"/>
          </w:r>
          <w:r>
            <w:instrText xml:space="preserve"> PAGEREF _Toc12314 \h </w:instrText>
          </w:r>
          <w:r>
            <w:fldChar w:fldCharType="separate"/>
          </w:r>
          <w:r>
            <w:t>32</w:t>
          </w:r>
          <w:r>
            <w:fldChar w:fldCharType="end"/>
          </w:r>
          <w:r>
            <w:rPr>
              <w:rFonts w:ascii="Times New Roman" w:hAnsi="Times New Roman"/>
            </w:rPr>
            <w:fldChar w:fldCharType="end"/>
          </w:r>
        </w:p>
        <w:p w14:paraId="0152B5AA">
          <w:pPr>
            <w:pStyle w:val="31"/>
            <w:tabs>
              <w:tab w:val="right" w:leader="dot" w:pos="8788"/>
            </w:tabs>
          </w:pPr>
          <w:r>
            <w:rPr>
              <w:rFonts w:ascii="Times New Roman" w:hAnsi="Times New Roman"/>
            </w:rPr>
            <w:fldChar w:fldCharType="begin"/>
          </w:r>
          <w:r>
            <w:rPr>
              <w:rFonts w:ascii="Times New Roman" w:hAnsi="Times New Roman"/>
            </w:rPr>
            <w:instrText xml:space="preserve"> HYPERLINK \l _Toc8612 </w:instrText>
          </w:r>
          <w:r>
            <w:rPr>
              <w:rFonts w:ascii="Times New Roman" w:hAnsi="Times New Roman"/>
            </w:rPr>
            <w:fldChar w:fldCharType="separate"/>
          </w:r>
          <w:r>
            <w:rPr>
              <w:rFonts w:ascii="Times New Roman" w:hAnsi="Times New Roman" w:eastAsia="Times New Roman" w:cs="Times New Roman"/>
            </w:rPr>
            <w:t>5.3</w:t>
          </w:r>
          <w:r>
            <w:rPr>
              <w:rFonts w:ascii="Times New Roman" w:hAnsi="Times New Roman" w:eastAsia="黑体"/>
            </w:rPr>
            <w:t>前端界面实现</w:t>
          </w:r>
          <w:r>
            <w:tab/>
          </w:r>
          <w:r>
            <w:fldChar w:fldCharType="begin"/>
          </w:r>
          <w:r>
            <w:instrText xml:space="preserve"> PAGEREF _Toc8612 \h </w:instrText>
          </w:r>
          <w:r>
            <w:fldChar w:fldCharType="separate"/>
          </w:r>
          <w:r>
            <w:t>32</w:t>
          </w:r>
          <w:r>
            <w:fldChar w:fldCharType="end"/>
          </w:r>
          <w:r>
            <w:rPr>
              <w:rFonts w:ascii="Times New Roman" w:hAnsi="Times New Roman"/>
            </w:rPr>
            <w:fldChar w:fldCharType="end"/>
          </w:r>
        </w:p>
        <w:p w14:paraId="534D9735">
          <w:pPr>
            <w:pStyle w:val="31"/>
            <w:tabs>
              <w:tab w:val="right" w:leader="dot" w:pos="8788"/>
            </w:tabs>
          </w:pPr>
          <w:r>
            <w:rPr>
              <w:rFonts w:ascii="Times New Roman" w:hAnsi="Times New Roman"/>
            </w:rPr>
            <w:fldChar w:fldCharType="begin"/>
          </w:r>
          <w:r>
            <w:rPr>
              <w:rFonts w:ascii="Times New Roman" w:hAnsi="Times New Roman"/>
            </w:rPr>
            <w:instrText xml:space="preserve"> HYPERLINK \l _Toc16273 </w:instrText>
          </w:r>
          <w:r>
            <w:rPr>
              <w:rFonts w:ascii="Times New Roman" w:hAnsi="Times New Roman"/>
            </w:rPr>
            <w:fldChar w:fldCharType="separate"/>
          </w:r>
          <w:r>
            <w:rPr>
              <w:rFonts w:ascii="Times New Roman" w:hAnsi="Times New Roman" w:eastAsia="Times New Roman" w:cs="Times New Roman"/>
            </w:rPr>
            <w:t>5.4</w:t>
          </w:r>
          <w:r>
            <w:rPr>
              <w:rFonts w:ascii="Times New Roman" w:hAnsi="Times New Roman" w:eastAsia="黑体"/>
            </w:rPr>
            <w:t>模型服务实现</w:t>
          </w:r>
          <w:r>
            <w:tab/>
          </w:r>
          <w:r>
            <w:fldChar w:fldCharType="begin"/>
          </w:r>
          <w:r>
            <w:instrText xml:space="preserve"> PAGEREF _Toc16273 \h </w:instrText>
          </w:r>
          <w:r>
            <w:fldChar w:fldCharType="separate"/>
          </w:r>
          <w:r>
            <w:t>45</w:t>
          </w:r>
          <w:r>
            <w:fldChar w:fldCharType="end"/>
          </w:r>
          <w:r>
            <w:rPr>
              <w:rFonts w:ascii="Times New Roman" w:hAnsi="Times New Roman"/>
            </w:rPr>
            <w:fldChar w:fldCharType="end"/>
          </w:r>
        </w:p>
        <w:p w14:paraId="0B90943C">
          <w:pPr>
            <w:pStyle w:val="31"/>
            <w:tabs>
              <w:tab w:val="right" w:leader="dot" w:pos="8788"/>
            </w:tabs>
          </w:pPr>
          <w:r>
            <w:rPr>
              <w:rFonts w:ascii="Times New Roman" w:hAnsi="Times New Roman"/>
            </w:rPr>
            <w:fldChar w:fldCharType="begin"/>
          </w:r>
          <w:r>
            <w:rPr>
              <w:rFonts w:ascii="Times New Roman" w:hAnsi="Times New Roman"/>
            </w:rPr>
            <w:instrText xml:space="preserve"> HYPERLINK \l _Toc19226 </w:instrText>
          </w:r>
          <w:r>
            <w:rPr>
              <w:rFonts w:ascii="Times New Roman" w:hAnsi="Times New Roman"/>
            </w:rPr>
            <w:fldChar w:fldCharType="separate"/>
          </w:r>
          <w:r>
            <w:rPr>
              <w:rFonts w:ascii="Times New Roman" w:hAnsi="Times New Roman" w:eastAsia="Times New Roman" w:cs="Times New Roman"/>
            </w:rPr>
            <w:t>5.5</w:t>
          </w:r>
          <w:r>
            <w:rPr>
              <w:rFonts w:ascii="Times New Roman" w:hAnsi="Times New Roman" w:eastAsia="黑体"/>
            </w:rPr>
            <w:t>本章小结</w:t>
          </w:r>
          <w:r>
            <w:tab/>
          </w:r>
          <w:r>
            <w:fldChar w:fldCharType="begin"/>
          </w:r>
          <w:r>
            <w:instrText xml:space="preserve"> PAGEREF _Toc19226 \h </w:instrText>
          </w:r>
          <w:r>
            <w:fldChar w:fldCharType="separate"/>
          </w:r>
          <w:r>
            <w:t>46</w:t>
          </w:r>
          <w:r>
            <w:fldChar w:fldCharType="end"/>
          </w:r>
          <w:r>
            <w:rPr>
              <w:rFonts w:ascii="Times New Roman" w:hAnsi="Times New Roman"/>
            </w:rPr>
            <w:fldChar w:fldCharType="end"/>
          </w:r>
        </w:p>
        <w:p w14:paraId="0DF6FFC3">
          <w:pPr>
            <w:pStyle w:val="28"/>
            <w:tabs>
              <w:tab w:val="right" w:leader="dot" w:pos="8788"/>
            </w:tabs>
          </w:pPr>
          <w:r>
            <w:rPr>
              <w:rFonts w:ascii="Times New Roman" w:hAnsi="Times New Roman"/>
            </w:rPr>
            <w:fldChar w:fldCharType="begin"/>
          </w:r>
          <w:r>
            <w:rPr>
              <w:rFonts w:ascii="Times New Roman" w:hAnsi="Times New Roman"/>
            </w:rPr>
            <w:instrText xml:space="preserve"> HYPERLINK \l _Toc445 </w:instrText>
          </w:r>
          <w:r>
            <w:rPr>
              <w:rFonts w:ascii="Times New Roman" w:hAnsi="Times New Roman"/>
            </w:rPr>
            <w:fldChar w:fldCharType="separate"/>
          </w:r>
          <w:r>
            <w:rPr>
              <w:rFonts w:ascii="Times New Roman" w:hAnsi="Times New Roman" w:eastAsia="Times New Roman" w:cs="Times New Roman"/>
            </w:rPr>
            <w:t>6</w:t>
          </w:r>
          <w:r>
            <w:rPr>
              <w:rFonts w:ascii="Times New Roman" w:hAnsi="Times New Roman" w:eastAsia="黑体"/>
            </w:rPr>
            <w:t>系统测试与分析</w:t>
          </w:r>
          <w:r>
            <w:tab/>
          </w:r>
          <w:r>
            <w:fldChar w:fldCharType="begin"/>
          </w:r>
          <w:r>
            <w:instrText xml:space="preserve"> PAGEREF _Toc445 \h </w:instrText>
          </w:r>
          <w:r>
            <w:fldChar w:fldCharType="separate"/>
          </w:r>
          <w:r>
            <w:t>46</w:t>
          </w:r>
          <w:r>
            <w:fldChar w:fldCharType="end"/>
          </w:r>
          <w:r>
            <w:rPr>
              <w:rFonts w:ascii="Times New Roman" w:hAnsi="Times New Roman"/>
            </w:rPr>
            <w:fldChar w:fldCharType="end"/>
          </w:r>
        </w:p>
        <w:p w14:paraId="2E4F0CD4">
          <w:pPr>
            <w:pStyle w:val="31"/>
            <w:tabs>
              <w:tab w:val="right" w:leader="dot" w:pos="8788"/>
            </w:tabs>
          </w:pPr>
          <w:r>
            <w:rPr>
              <w:rFonts w:ascii="Times New Roman" w:hAnsi="Times New Roman"/>
            </w:rPr>
            <w:fldChar w:fldCharType="begin"/>
          </w:r>
          <w:r>
            <w:rPr>
              <w:rFonts w:ascii="Times New Roman" w:hAnsi="Times New Roman"/>
            </w:rPr>
            <w:instrText xml:space="preserve"> HYPERLINK \l _Toc30345 </w:instrText>
          </w:r>
          <w:r>
            <w:rPr>
              <w:rFonts w:ascii="Times New Roman" w:hAnsi="Times New Roman"/>
            </w:rPr>
            <w:fldChar w:fldCharType="separate"/>
          </w:r>
          <w:r>
            <w:rPr>
              <w:rFonts w:ascii="Times New Roman" w:hAnsi="Times New Roman" w:eastAsia="Times New Roman" w:cs="Times New Roman"/>
            </w:rPr>
            <w:t>6.1</w:t>
          </w:r>
          <w:r>
            <w:rPr>
              <w:rFonts w:ascii="Times New Roman" w:hAnsi="Times New Roman" w:eastAsia="黑体"/>
            </w:rPr>
            <w:t>测试环境</w:t>
          </w:r>
          <w:r>
            <w:tab/>
          </w:r>
          <w:r>
            <w:fldChar w:fldCharType="begin"/>
          </w:r>
          <w:r>
            <w:instrText xml:space="preserve"> PAGEREF _Toc30345 \h </w:instrText>
          </w:r>
          <w:r>
            <w:fldChar w:fldCharType="separate"/>
          </w:r>
          <w:r>
            <w:t>46</w:t>
          </w:r>
          <w:r>
            <w:fldChar w:fldCharType="end"/>
          </w:r>
          <w:r>
            <w:rPr>
              <w:rFonts w:ascii="Times New Roman" w:hAnsi="Times New Roman"/>
            </w:rPr>
            <w:fldChar w:fldCharType="end"/>
          </w:r>
        </w:p>
        <w:p w14:paraId="1092AE29">
          <w:pPr>
            <w:pStyle w:val="31"/>
            <w:tabs>
              <w:tab w:val="right" w:leader="dot" w:pos="8788"/>
            </w:tabs>
          </w:pPr>
          <w:r>
            <w:rPr>
              <w:rFonts w:ascii="Times New Roman" w:hAnsi="Times New Roman"/>
            </w:rPr>
            <w:fldChar w:fldCharType="begin"/>
          </w:r>
          <w:r>
            <w:rPr>
              <w:rFonts w:ascii="Times New Roman" w:hAnsi="Times New Roman"/>
            </w:rPr>
            <w:instrText xml:space="preserve"> HYPERLINK \l _Toc8374 </w:instrText>
          </w:r>
          <w:r>
            <w:rPr>
              <w:rFonts w:ascii="Times New Roman" w:hAnsi="Times New Roman"/>
            </w:rPr>
            <w:fldChar w:fldCharType="separate"/>
          </w:r>
          <w:r>
            <w:rPr>
              <w:rFonts w:ascii="Times New Roman" w:hAnsi="Times New Roman" w:eastAsia="Times New Roman" w:cs="Times New Roman"/>
            </w:rPr>
            <w:t>6.2</w:t>
          </w:r>
          <w:r>
            <w:rPr>
              <w:rFonts w:ascii="Times New Roman" w:hAnsi="Times New Roman" w:eastAsia="黑体"/>
            </w:rPr>
            <w:t>功能测试</w:t>
          </w:r>
          <w:r>
            <w:tab/>
          </w:r>
          <w:r>
            <w:fldChar w:fldCharType="begin"/>
          </w:r>
          <w:r>
            <w:instrText xml:space="preserve"> PAGEREF _Toc8374 \h </w:instrText>
          </w:r>
          <w:r>
            <w:fldChar w:fldCharType="separate"/>
          </w:r>
          <w:r>
            <w:t>46</w:t>
          </w:r>
          <w:r>
            <w:fldChar w:fldCharType="end"/>
          </w:r>
          <w:r>
            <w:rPr>
              <w:rFonts w:ascii="Times New Roman" w:hAnsi="Times New Roman"/>
            </w:rPr>
            <w:fldChar w:fldCharType="end"/>
          </w:r>
        </w:p>
        <w:p w14:paraId="248083DD">
          <w:pPr>
            <w:pStyle w:val="31"/>
            <w:tabs>
              <w:tab w:val="right" w:leader="dot" w:pos="8788"/>
            </w:tabs>
          </w:pPr>
          <w:r>
            <w:rPr>
              <w:rFonts w:ascii="Times New Roman" w:hAnsi="Times New Roman"/>
            </w:rPr>
            <w:fldChar w:fldCharType="begin"/>
          </w:r>
          <w:r>
            <w:rPr>
              <w:rFonts w:ascii="Times New Roman" w:hAnsi="Times New Roman"/>
            </w:rPr>
            <w:instrText xml:space="preserve"> HYPERLINK \l _Toc20588 </w:instrText>
          </w:r>
          <w:r>
            <w:rPr>
              <w:rFonts w:ascii="Times New Roman" w:hAnsi="Times New Roman"/>
            </w:rPr>
            <w:fldChar w:fldCharType="separate"/>
          </w:r>
          <w:r>
            <w:rPr>
              <w:rFonts w:ascii="Times New Roman" w:hAnsi="Times New Roman" w:eastAsia="Times New Roman" w:cs="Times New Roman"/>
            </w:rPr>
            <w:t>6.3</w:t>
          </w:r>
          <w:r>
            <w:rPr>
              <w:rFonts w:ascii="Times New Roman" w:hAnsi="Times New Roman" w:eastAsia="黑体"/>
            </w:rPr>
            <w:t>性能测试</w:t>
          </w:r>
          <w:r>
            <w:tab/>
          </w:r>
          <w:r>
            <w:fldChar w:fldCharType="begin"/>
          </w:r>
          <w:r>
            <w:instrText xml:space="preserve"> PAGEREF _Toc20588 \h </w:instrText>
          </w:r>
          <w:r>
            <w:fldChar w:fldCharType="separate"/>
          </w:r>
          <w:r>
            <w:t>47</w:t>
          </w:r>
          <w:r>
            <w:fldChar w:fldCharType="end"/>
          </w:r>
          <w:r>
            <w:rPr>
              <w:rFonts w:ascii="Times New Roman" w:hAnsi="Times New Roman"/>
            </w:rPr>
            <w:fldChar w:fldCharType="end"/>
          </w:r>
        </w:p>
        <w:p w14:paraId="5084AB3A">
          <w:pPr>
            <w:pStyle w:val="31"/>
            <w:tabs>
              <w:tab w:val="right" w:leader="dot" w:pos="8788"/>
            </w:tabs>
          </w:pPr>
          <w:r>
            <w:rPr>
              <w:rFonts w:ascii="Times New Roman" w:hAnsi="Times New Roman"/>
            </w:rPr>
            <w:fldChar w:fldCharType="begin"/>
          </w:r>
          <w:r>
            <w:rPr>
              <w:rFonts w:ascii="Times New Roman" w:hAnsi="Times New Roman"/>
            </w:rPr>
            <w:instrText xml:space="preserve"> HYPERLINK \l _Toc7878 </w:instrText>
          </w:r>
          <w:r>
            <w:rPr>
              <w:rFonts w:ascii="Times New Roman" w:hAnsi="Times New Roman"/>
            </w:rPr>
            <w:fldChar w:fldCharType="separate"/>
          </w:r>
          <w:r>
            <w:rPr>
              <w:rFonts w:ascii="Times New Roman" w:hAnsi="Times New Roman" w:eastAsia="Times New Roman" w:cs="Times New Roman"/>
            </w:rPr>
            <w:t>6.4</w:t>
          </w:r>
          <w:r>
            <w:rPr>
              <w:rFonts w:ascii="Times New Roman" w:hAnsi="Times New Roman" w:eastAsia="黑体"/>
            </w:rPr>
            <w:t>隐私保护效果分析</w:t>
          </w:r>
          <w:r>
            <w:tab/>
          </w:r>
          <w:r>
            <w:fldChar w:fldCharType="begin"/>
          </w:r>
          <w:r>
            <w:instrText xml:space="preserve"> PAGEREF _Toc7878 \h </w:instrText>
          </w:r>
          <w:r>
            <w:fldChar w:fldCharType="separate"/>
          </w:r>
          <w:r>
            <w:t>48</w:t>
          </w:r>
          <w:r>
            <w:fldChar w:fldCharType="end"/>
          </w:r>
          <w:r>
            <w:rPr>
              <w:rFonts w:ascii="Times New Roman" w:hAnsi="Times New Roman"/>
            </w:rPr>
            <w:fldChar w:fldCharType="end"/>
          </w:r>
        </w:p>
        <w:p w14:paraId="19EB722B">
          <w:pPr>
            <w:pStyle w:val="31"/>
            <w:tabs>
              <w:tab w:val="right" w:leader="dot" w:pos="8788"/>
            </w:tabs>
          </w:pPr>
          <w:r>
            <w:rPr>
              <w:rFonts w:ascii="Times New Roman" w:hAnsi="Times New Roman"/>
            </w:rPr>
            <w:fldChar w:fldCharType="begin"/>
          </w:r>
          <w:r>
            <w:rPr>
              <w:rFonts w:ascii="Times New Roman" w:hAnsi="Times New Roman"/>
            </w:rPr>
            <w:instrText xml:space="preserve"> HYPERLINK \l _Toc8886 </w:instrText>
          </w:r>
          <w:r>
            <w:rPr>
              <w:rFonts w:ascii="Times New Roman" w:hAnsi="Times New Roman"/>
            </w:rPr>
            <w:fldChar w:fldCharType="separate"/>
          </w:r>
          <w:r>
            <w:rPr>
              <w:rFonts w:ascii="Times New Roman" w:hAnsi="Times New Roman" w:eastAsia="Times New Roman" w:cs="Times New Roman"/>
            </w:rPr>
            <w:t>6.5</w:t>
          </w:r>
          <w:r>
            <w:rPr>
              <w:rFonts w:ascii="Times New Roman" w:hAnsi="Times New Roman" w:eastAsia="黑体"/>
            </w:rPr>
            <w:t>本章小结</w:t>
          </w:r>
          <w:r>
            <w:tab/>
          </w:r>
          <w:r>
            <w:fldChar w:fldCharType="begin"/>
          </w:r>
          <w:r>
            <w:instrText xml:space="preserve"> PAGEREF _Toc8886 \h </w:instrText>
          </w:r>
          <w:r>
            <w:fldChar w:fldCharType="separate"/>
          </w:r>
          <w:r>
            <w:t>48</w:t>
          </w:r>
          <w:r>
            <w:fldChar w:fldCharType="end"/>
          </w:r>
          <w:r>
            <w:rPr>
              <w:rFonts w:ascii="Times New Roman" w:hAnsi="Times New Roman"/>
            </w:rPr>
            <w:fldChar w:fldCharType="end"/>
          </w:r>
        </w:p>
        <w:p w14:paraId="7772458C">
          <w:pPr>
            <w:pStyle w:val="28"/>
            <w:tabs>
              <w:tab w:val="right" w:leader="dot" w:pos="8788"/>
            </w:tabs>
          </w:pPr>
          <w:r>
            <w:rPr>
              <w:rFonts w:ascii="Times New Roman" w:hAnsi="Times New Roman"/>
            </w:rPr>
            <w:fldChar w:fldCharType="begin"/>
          </w:r>
          <w:r>
            <w:rPr>
              <w:rFonts w:ascii="Times New Roman" w:hAnsi="Times New Roman"/>
            </w:rPr>
            <w:instrText xml:space="preserve"> HYPERLINK \l _Toc29596 </w:instrText>
          </w:r>
          <w:r>
            <w:rPr>
              <w:rFonts w:ascii="Times New Roman" w:hAnsi="Times New Roman"/>
            </w:rPr>
            <w:fldChar w:fldCharType="separate"/>
          </w:r>
          <w:r>
            <w:rPr>
              <w:rFonts w:ascii="Times New Roman" w:hAnsi="Times New Roman" w:eastAsia="黑体"/>
            </w:rPr>
            <w:t>结  论</w:t>
          </w:r>
          <w:r>
            <w:tab/>
          </w:r>
          <w:r>
            <w:fldChar w:fldCharType="begin"/>
          </w:r>
          <w:r>
            <w:instrText xml:space="preserve"> PAGEREF _Toc29596 \h </w:instrText>
          </w:r>
          <w:r>
            <w:fldChar w:fldCharType="separate"/>
          </w:r>
          <w:r>
            <w:t>49</w:t>
          </w:r>
          <w:r>
            <w:fldChar w:fldCharType="end"/>
          </w:r>
          <w:r>
            <w:rPr>
              <w:rFonts w:ascii="Times New Roman" w:hAnsi="Times New Roman"/>
            </w:rPr>
            <w:fldChar w:fldCharType="end"/>
          </w:r>
        </w:p>
        <w:p w14:paraId="15DA85E8">
          <w:pPr>
            <w:pStyle w:val="28"/>
            <w:tabs>
              <w:tab w:val="right" w:leader="dot" w:pos="8788"/>
            </w:tabs>
          </w:pPr>
          <w:r>
            <w:rPr>
              <w:rFonts w:ascii="Times New Roman" w:hAnsi="Times New Roman"/>
            </w:rPr>
            <w:fldChar w:fldCharType="begin"/>
          </w:r>
          <w:r>
            <w:rPr>
              <w:rFonts w:ascii="Times New Roman" w:hAnsi="Times New Roman"/>
            </w:rPr>
            <w:instrText xml:space="preserve"> HYPERLINK \l _Toc11709 </w:instrText>
          </w:r>
          <w:r>
            <w:rPr>
              <w:rFonts w:ascii="Times New Roman" w:hAnsi="Times New Roman"/>
            </w:rPr>
            <w:fldChar w:fldCharType="separate"/>
          </w:r>
          <w:r>
            <w:rPr>
              <w:rFonts w:ascii="Times New Roman" w:hAnsi="Times New Roman" w:eastAsia="黑体"/>
            </w:rPr>
            <w:t>致  谢</w:t>
          </w:r>
          <w:r>
            <w:tab/>
          </w:r>
          <w:r>
            <w:fldChar w:fldCharType="begin"/>
          </w:r>
          <w:r>
            <w:instrText xml:space="preserve"> PAGEREF _Toc11709 \h </w:instrText>
          </w:r>
          <w:r>
            <w:fldChar w:fldCharType="separate"/>
          </w:r>
          <w:r>
            <w:t>49</w:t>
          </w:r>
          <w:r>
            <w:fldChar w:fldCharType="end"/>
          </w:r>
          <w:r>
            <w:rPr>
              <w:rFonts w:ascii="Times New Roman" w:hAnsi="Times New Roman"/>
            </w:rPr>
            <w:fldChar w:fldCharType="end"/>
          </w:r>
        </w:p>
        <w:p w14:paraId="5E3A1697">
          <w:pPr>
            <w:pStyle w:val="28"/>
            <w:tabs>
              <w:tab w:val="right" w:leader="dot" w:pos="8788"/>
            </w:tabs>
          </w:pPr>
          <w:r>
            <w:rPr>
              <w:rFonts w:ascii="Times New Roman" w:hAnsi="Times New Roman"/>
            </w:rPr>
            <w:fldChar w:fldCharType="begin"/>
          </w:r>
          <w:r>
            <w:rPr>
              <w:rFonts w:ascii="Times New Roman" w:hAnsi="Times New Roman"/>
            </w:rPr>
            <w:instrText xml:space="preserve"> HYPERLINK \l _Toc28685 </w:instrText>
          </w:r>
          <w:r>
            <w:rPr>
              <w:rFonts w:ascii="Times New Roman" w:hAnsi="Times New Roman"/>
            </w:rPr>
            <w:fldChar w:fldCharType="separate"/>
          </w:r>
          <w:r>
            <w:rPr>
              <w:rFonts w:ascii="Times New Roman" w:hAnsi="Times New Roman" w:eastAsia="黑体"/>
            </w:rPr>
            <w:t>参 考 文 献</w:t>
          </w:r>
          <w:r>
            <w:tab/>
          </w:r>
          <w:r>
            <w:fldChar w:fldCharType="begin"/>
          </w:r>
          <w:r>
            <w:instrText xml:space="preserve"> PAGEREF _Toc28685 \h </w:instrText>
          </w:r>
          <w:r>
            <w:fldChar w:fldCharType="separate"/>
          </w:r>
          <w:r>
            <w:t>50</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650B8979">
      <w:pPr>
        <w:pStyle w:val="35"/>
        <w:bidi w:val="0"/>
        <w:outlineLvl w:val="0"/>
        <w:rPr>
          <w:rFonts w:ascii="Times New Roman" w:hAnsi="Times New Roman" w:eastAsia="Times New Roman" w:cs="Times New Roman"/>
        </w:rPr>
      </w:pPr>
    </w:p>
    <w:p w14:paraId="6EFD8C7B">
      <w:pPr>
        <w:pStyle w:val="35"/>
        <w:bidi w:val="0"/>
        <w:outlineLvl w:val="0"/>
        <w:rPr>
          <w:rFonts w:ascii="Times New Roman" w:hAnsi="Times New Roman" w:eastAsia="Times New Roman" w:cs="Times New Roman"/>
        </w:rPr>
      </w:pPr>
    </w:p>
    <w:p w14:paraId="5A99D1B3">
      <w:pPr>
        <w:pStyle w:val="35"/>
        <w:bidi w:val="0"/>
        <w:outlineLvl w:val="0"/>
        <w:rPr>
          <w:rFonts w:ascii="Times New Roman" w:hAnsi="Times New Roman" w:eastAsia="Times New Roman" w:cs="Times New Roman"/>
        </w:rPr>
      </w:pPr>
    </w:p>
    <w:p w14:paraId="6C8CBD8E">
      <w:pPr>
        <w:pStyle w:val="35"/>
        <w:bidi w:val="0"/>
        <w:outlineLvl w:val="0"/>
        <w:rPr>
          <w:rFonts w:ascii="Times New Roman" w:hAnsi="Times New Roman" w:eastAsia="Times New Roman" w:cs="Times New Roman"/>
        </w:rPr>
      </w:pPr>
    </w:p>
    <w:p w14:paraId="4FD05F40">
      <w:pPr>
        <w:pStyle w:val="35"/>
        <w:bidi w:val="0"/>
        <w:outlineLvl w:val="0"/>
        <w:rPr>
          <w:rFonts w:ascii="Times New Roman" w:hAnsi="Times New Roman" w:eastAsia="Times New Roman" w:cs="Times New Roman"/>
        </w:rPr>
      </w:pPr>
    </w:p>
    <w:p w14:paraId="5CFB553F">
      <w:pPr>
        <w:pStyle w:val="35"/>
        <w:bidi w:val="0"/>
        <w:outlineLvl w:val="0"/>
        <w:rPr>
          <w:rFonts w:ascii="Times New Roman" w:hAnsi="Times New Roman" w:eastAsia="Times New Roman" w:cs="Times New Roman"/>
        </w:rPr>
      </w:pPr>
    </w:p>
    <w:p w14:paraId="3EC77391">
      <w:pPr>
        <w:pStyle w:val="35"/>
        <w:bidi w:val="0"/>
        <w:outlineLvl w:val="0"/>
        <w:rPr>
          <w:rFonts w:ascii="Times New Roman" w:hAnsi="Times New Roman" w:eastAsia="Times New Roman" w:cs="Times New Roman"/>
        </w:rPr>
      </w:pPr>
    </w:p>
    <w:p w14:paraId="5A31B77C">
      <w:pPr>
        <w:pStyle w:val="35"/>
        <w:bidi w:val="0"/>
        <w:outlineLvl w:val="0"/>
        <w:rPr>
          <w:rFonts w:ascii="Times New Roman" w:hAnsi="Times New Roman" w:eastAsia="Times New Roman" w:cs="Times New Roman"/>
        </w:rPr>
      </w:pPr>
    </w:p>
    <w:p w14:paraId="462CAFF7">
      <w:pPr>
        <w:pStyle w:val="35"/>
        <w:bidi w:val="0"/>
        <w:outlineLvl w:val="0"/>
        <w:rPr>
          <w:rFonts w:ascii="Times New Roman" w:hAnsi="Times New Roman" w:eastAsia="Times New Roman" w:cs="Times New Roman"/>
        </w:rPr>
      </w:pPr>
    </w:p>
    <w:p w14:paraId="187C9375">
      <w:pPr>
        <w:pStyle w:val="35"/>
        <w:bidi w:val="0"/>
        <w:outlineLvl w:val="0"/>
        <w:rPr>
          <w:rFonts w:ascii="Times New Roman" w:hAnsi="Times New Roman" w:eastAsia="Times New Roman" w:cs="Times New Roman"/>
        </w:rPr>
      </w:pPr>
    </w:p>
    <w:p w14:paraId="3575F893">
      <w:pPr>
        <w:pStyle w:val="35"/>
        <w:bidi w:val="0"/>
        <w:outlineLvl w:val="0"/>
        <w:rPr>
          <w:rFonts w:ascii="Times New Roman" w:hAnsi="Times New Roman" w:eastAsia="Times New Roman" w:cs="Times New Roman"/>
        </w:rPr>
      </w:pPr>
    </w:p>
    <w:p w14:paraId="0270E5CF">
      <w:pPr>
        <w:pStyle w:val="35"/>
        <w:bidi w:val="0"/>
        <w:outlineLvl w:val="0"/>
        <w:rPr>
          <w:rFonts w:ascii="Times New Roman" w:hAnsi="Times New Roman" w:eastAsia="Times New Roman" w:cs="Times New Roman"/>
        </w:rPr>
      </w:pPr>
    </w:p>
    <w:p w14:paraId="579003B2">
      <w:pPr>
        <w:pStyle w:val="35"/>
        <w:bidi w:val="0"/>
        <w:outlineLvl w:val="0"/>
        <w:rPr>
          <w:rFonts w:ascii="Times New Roman" w:hAnsi="Times New Roman" w:eastAsia="Times New Roman" w:cs="Times New Roman"/>
        </w:rPr>
      </w:pPr>
    </w:p>
    <w:p w14:paraId="064FE977">
      <w:pPr>
        <w:pStyle w:val="35"/>
        <w:bidi w:val="0"/>
        <w:outlineLvl w:val="0"/>
        <w:rPr>
          <w:rFonts w:ascii="Times New Roman" w:hAnsi="Times New Roman" w:eastAsia="Times New Roman" w:cs="Times New Roman"/>
        </w:rPr>
      </w:pPr>
    </w:p>
    <w:p w14:paraId="10646A08">
      <w:pPr>
        <w:pStyle w:val="35"/>
        <w:bidi w:val="0"/>
        <w:outlineLvl w:val="0"/>
        <w:rPr>
          <w:rFonts w:ascii="Times New Roman" w:hAnsi="Times New Roman" w:eastAsia="Times New Roman" w:cs="Times New Roman"/>
        </w:rPr>
      </w:pPr>
    </w:p>
    <w:p w14:paraId="2FEF7C7C">
      <w:pPr>
        <w:pStyle w:val="35"/>
        <w:bidi w:val="0"/>
        <w:outlineLvl w:val="0"/>
        <w:rPr>
          <w:rFonts w:ascii="Times New Roman" w:hAnsi="Times New Roman" w:eastAsia="Times New Roman" w:cs="Times New Roman"/>
        </w:rPr>
      </w:pPr>
    </w:p>
    <w:p w14:paraId="1CFE8B68">
      <w:pPr>
        <w:pStyle w:val="35"/>
        <w:bidi w:val="0"/>
        <w:outlineLvl w:val="0"/>
        <w:rPr>
          <w:rFonts w:ascii="Times New Roman" w:hAnsi="Times New Roman" w:eastAsia="Times New Roman" w:cs="Times New Roman"/>
        </w:rPr>
      </w:pPr>
    </w:p>
    <w:p w14:paraId="7E5E920A">
      <w:pPr>
        <w:pStyle w:val="35"/>
        <w:bidi w:val="0"/>
        <w:outlineLvl w:val="0"/>
        <w:rPr>
          <w:rFonts w:ascii="Times New Roman" w:hAnsi="Times New Roman" w:eastAsia="Times New Roman" w:cs="Times New Roman"/>
        </w:rPr>
      </w:pPr>
    </w:p>
    <w:p w14:paraId="2AC6AEA7">
      <w:pPr>
        <w:pStyle w:val="35"/>
        <w:bidi w:val="0"/>
        <w:outlineLvl w:val="0"/>
        <w:rPr>
          <w:rFonts w:ascii="Times New Roman" w:hAnsi="Times New Roman" w:eastAsia="Times New Roman" w:cs="Times New Roman"/>
        </w:rPr>
      </w:pPr>
    </w:p>
    <w:p w14:paraId="5949DEFF">
      <w:pPr>
        <w:pStyle w:val="35"/>
        <w:bidi w:val="0"/>
        <w:outlineLvl w:val="0"/>
        <w:rPr>
          <w:rFonts w:ascii="Times New Roman" w:hAnsi="Times New Roman" w:eastAsia="Times New Roman" w:cs="Times New Roman"/>
        </w:rPr>
      </w:pPr>
    </w:p>
    <w:p w14:paraId="3D0CBEB0">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17" w:right="1417" w:bottom="1417" w:left="1701"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23117"/>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rPr>
        <w:t>随着人工智能与大数据技术在医疗健康领域的深入应用</w:t>
      </w:r>
      <w:r>
        <w:rPr>
          <w:rFonts w:ascii="Times New Roman" w:hAnsi="Times New Roman" w:eastAsia="Times New Roman" w:cs="Times New Roman"/>
          <w:b w:val="0"/>
          <w:sz w:val="24"/>
        </w:rPr>
        <w:t>，</w:t>
      </w:r>
      <w:r>
        <w:rPr>
          <w:rFonts w:ascii="Times New Roman" w:hAnsi="Times New Roman" w:eastAsia="宋体"/>
          <w:b w:val="0"/>
          <w:sz w:val="24"/>
        </w:rPr>
        <w:t>基于数据驱动的个性化医疗用药推荐系统正逐渐成为智慧医疗建设的重要组成部分</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海量的医疗数据为智能化应用奠定了坚实基础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[1][7]。</w:t>
      </w:r>
      <w:r>
        <w:rPr>
          <w:rFonts w:ascii="宋体" w:eastAsia="宋体"/>
          <w:sz w:val="24"/>
          <w:vertAlign w:val="superscript"/>
        </w:rPr>
        <w:t>[23]</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rPr>
        <w:t>[8]。</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rPr>
        <w:t>[2][9]。</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rPr>
        <w:t>[3]。</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rPr>
      </w:pPr>
      <w:r>
        <w:rPr>
          <w:rFonts w:ascii="Times New Roman" w:hAnsi="Times New Roman" w:eastAsia="宋体"/>
          <w:b w:val="0"/>
          <w:sz w:val="24"/>
        </w:rPr>
        <w:t>本研究旨在设计并实现一种融合差分隐私保护的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在保障患者隐私安全的前提下</w:t>
      </w:r>
      <w:r>
        <w:rPr>
          <w:rFonts w:ascii="Times New Roman" w:hAnsi="Times New Roman" w:eastAsia="Times New Roman" w:cs="Times New Roman"/>
          <w:b w:val="0"/>
          <w:sz w:val="24"/>
        </w:rPr>
        <w:t>，</w:t>
      </w:r>
      <w:r>
        <w:rPr>
          <w:rFonts w:ascii="Times New Roman" w:hAnsi="Times New Roman" w:eastAsia="宋体"/>
          <w:b w:val="0"/>
          <w:sz w:val="24"/>
        </w:rPr>
        <w:t>实现精准</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为隐私保护型医疗推荐应用提供技术参考与实践借鉴</w:t>
      </w:r>
      <w:r>
        <w:rPr>
          <w:rFonts w:ascii="Times New Roman" w:hAnsi="Times New Roman" w:eastAsia="Times New Roman" w:cs="Times New Roman"/>
          <w:b w:val="0"/>
          <w:sz w:val="24"/>
        </w:rPr>
        <w:t>。</w:t>
      </w:r>
      <w:r>
        <w:rPr>
          <w:rFonts w:ascii="Times New Roman" w:hAnsi="Times New Roman" w:eastAsia="宋体"/>
          <w:b w:val="0"/>
          <w:sz w:val="24"/>
        </w:rPr>
        <w:t>本研究的理论价值在于探索差分隐私与深度学习推荐模型的融合机制</w:t>
      </w:r>
      <w:r>
        <w:rPr>
          <w:rFonts w:ascii="Times New Roman" w:hAnsi="Times New Roman" w:eastAsia="Times New Roman" w:cs="Times New Roman"/>
          <w:b w:val="0"/>
          <w:sz w:val="24"/>
        </w:rPr>
        <w:t>，</w:t>
      </w:r>
      <w:r>
        <w:rPr>
          <w:rFonts w:ascii="Times New Roman" w:hAnsi="Times New Roman" w:eastAsia="宋体"/>
          <w:b w:val="0"/>
          <w:sz w:val="24"/>
        </w:rPr>
        <w:t>为医疗数据隐私保护提供新的研究视角</w:t>
      </w:r>
      <w:r>
        <w:rPr>
          <w:rFonts w:ascii="Times New Roman" w:hAnsi="Times New Roman" w:eastAsia="Times New Roman" w:cs="Times New Roman"/>
          <w:b w:val="0"/>
          <w:sz w:val="24"/>
        </w:rPr>
        <w:t>；</w:t>
      </w:r>
      <w:r>
        <w:rPr>
          <w:rFonts w:ascii="Times New Roman" w:hAnsi="Times New Roman" w:eastAsia="宋体"/>
          <w:b w:val="0"/>
          <w:sz w:val="24"/>
        </w:rPr>
        <w:t>实践价值在于构建一套可部署的系统原型</w:t>
      </w:r>
      <w:r>
        <w:rPr>
          <w:rFonts w:ascii="Times New Roman" w:hAnsi="Times New Roman" w:eastAsia="Times New Roman" w:cs="Times New Roman"/>
          <w:b w:val="0"/>
          <w:sz w:val="24"/>
        </w:rPr>
        <w:t>，</w:t>
      </w:r>
      <w:r>
        <w:rPr>
          <w:rFonts w:ascii="Times New Roman" w:hAnsi="Times New Roman" w:eastAsia="宋体"/>
          <w:b w:val="0"/>
          <w:sz w:val="24"/>
        </w:rPr>
        <w:t>为智慧医疗建设提供可落地的技术方案</w:t>
      </w:r>
      <w:r>
        <w:rPr>
          <w:rFonts w:ascii="Times New Roman" w:hAnsi="Times New Roman" w:eastAsia="Times New Roman" w:cs="Times New Roman"/>
          <w:b w:val="0"/>
          <w:sz w:val="24"/>
        </w:rPr>
        <w:t>。</w:t>
      </w:r>
    </w:p>
    <w:p w14:paraId="61A72EB4">
      <w:pPr>
        <w:pStyle w:val="35"/>
        <w:bidi w:val="0"/>
        <w:outlineLvl w:val="1"/>
        <w:rPr>
          <w:rFonts w:ascii="Times New Roman" w:hAnsi="Times New Roman"/>
        </w:rPr>
      </w:pPr>
      <w:bookmarkStart w:id="3" w:name="_Toc17453"/>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w:t>
      </w:r>
      <w:r>
        <w:rPr>
          <w:rFonts w:ascii="Times New Roman" w:hAnsi="Times New Roman" w:eastAsia="Times New Roman" w:cs="Times New Roman"/>
          <w:b w:val="0"/>
          <w:sz w:val="24"/>
        </w:rPr>
        <w:t>，</w:t>
      </w:r>
      <w:r>
        <w:rPr>
          <w:rFonts w:ascii="Times New Roman" w:hAnsi="Times New Roman" w:eastAsia="宋体"/>
          <w:b w:val="0"/>
          <w:sz w:val="24"/>
        </w:rPr>
        <w:t>在理论与实践层面都具有非常重要的价值</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智慧医疗建设已成为国家重点发展领域</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w:t>
      </w:r>
      <w:r>
        <w:rPr>
          <w:rFonts w:ascii="Times New Roman" w:hAnsi="Times New Roman" w:eastAsia="Times New Roman" w:cs="Times New Roman"/>
          <w:b w:val="0"/>
          <w:sz w:val="24"/>
        </w:rPr>
        <w:t>，</w:t>
      </w:r>
      <w:r>
        <w:rPr>
          <w:rFonts w:ascii="Times New Roman" w:hAnsi="Times New Roman" w:eastAsia="宋体"/>
          <w:b w:val="0"/>
          <w:sz w:val="24"/>
        </w:rPr>
        <w:t>本研究突破传统隐私保护方法的局限</w:t>
      </w:r>
      <w:r>
        <w:rPr>
          <w:rFonts w:ascii="Times New Roman" w:hAnsi="Times New Roman" w:eastAsia="Times New Roman" w:cs="Times New Roman"/>
          <w:b w:val="0"/>
          <w:sz w:val="24"/>
        </w:rPr>
        <w:t>，</w:t>
      </w:r>
      <w:r>
        <w:rPr>
          <w:rFonts w:ascii="Times New Roman" w:hAnsi="Times New Roman" w:eastAsia="宋体"/>
          <w:b w:val="0"/>
          <w:sz w:val="24"/>
        </w:rPr>
        <w:t>通过融合差分隐私与深度学习技术</w:t>
      </w:r>
      <w:r>
        <w:rPr>
          <w:rFonts w:ascii="Times New Roman" w:hAnsi="Times New Roman" w:eastAsia="Times New Roman" w:cs="Times New Roman"/>
          <w:b w:val="0"/>
          <w:sz w:val="24"/>
        </w:rPr>
        <w:t>，</w:t>
      </w:r>
      <w:r>
        <w:rPr>
          <w:rFonts w:ascii="Times New Roman" w:hAnsi="Times New Roman" w:eastAsia="宋体"/>
          <w:b w:val="0"/>
          <w:sz w:val="24"/>
        </w:rPr>
        <w:t>系统分析了医疗数据敏感性特征</w:t>
      </w:r>
      <w:r>
        <w:rPr>
          <w:rFonts w:ascii="Times New Roman" w:hAnsi="Times New Roman" w:eastAsia="Times New Roman" w:cs="Times New Roman"/>
          <w:b w:val="0"/>
          <w:sz w:val="24"/>
        </w:rPr>
        <w:t>、</w:t>
      </w:r>
      <w:r>
        <w:rPr>
          <w:rFonts w:ascii="Times New Roman" w:hAnsi="Times New Roman" w:eastAsia="宋体"/>
          <w:b w:val="0"/>
          <w:sz w:val="24"/>
        </w:rPr>
        <w:t>隐私保护强度与推荐效果之间的复杂关联</w:t>
      </w:r>
      <w:r>
        <w:rPr>
          <w:rFonts w:ascii="Times New Roman" w:hAnsi="Times New Roman" w:eastAsia="Times New Roman" w:cs="Times New Roman"/>
          <w:b w:val="0"/>
          <w:sz w:val="24"/>
        </w:rPr>
        <w:t>。</w:t>
      </w:r>
      <w:r>
        <w:rPr>
          <w:rFonts w:ascii="Times New Roman" w:hAnsi="Times New Roman" w:eastAsia="宋体"/>
          <w:b w:val="0"/>
          <w:sz w:val="24"/>
        </w:rPr>
        <w:t>这种多维度建模方法能够充分挖掘差分隐私参数对推荐精度的影响规律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为医疗数据隐私保护研究提供新的分析框架</w:t>
      </w:r>
      <w:r>
        <w:rPr>
          <w:rFonts w:ascii="Times New Roman" w:hAnsi="Times New Roman" w:eastAsia="Times New Roman" w:cs="Times New Roman"/>
          <w:b w:val="0"/>
          <w:sz w:val="24"/>
        </w:rPr>
        <w:t>。</w:t>
      </w:r>
      <w:r>
        <w:rPr>
          <w:rFonts w:ascii="Times New Roman" w:hAnsi="Times New Roman" w:eastAsia="宋体"/>
          <w:b w:val="0"/>
          <w:sz w:val="24"/>
        </w:rPr>
        <w:t>特别是在医疗数据泄露风险日益严峻的背景下</w:t>
      </w:r>
      <w:r>
        <w:rPr>
          <w:rFonts w:ascii="Times New Roman" w:hAnsi="Times New Roman" w:eastAsia="Times New Roman" w:cs="Times New Roman"/>
          <w:b w:val="0"/>
          <w:sz w:val="24"/>
        </w:rPr>
        <w:t>，</w:t>
      </w:r>
      <w:r>
        <w:rPr>
          <w:rFonts w:ascii="Times New Roman" w:hAnsi="Times New Roman" w:eastAsia="宋体"/>
          <w:b w:val="0"/>
          <w:sz w:val="24"/>
        </w:rPr>
        <w:t>该研究对于建立科学的隐私保护体系具有特殊价值</w:t>
      </w:r>
      <w:r>
        <w:rPr>
          <w:rFonts w:ascii="Times New Roman" w:hAnsi="Times New Roman" w:eastAsia="Times New Roman" w:cs="Times New Roman"/>
          <w:b w:val="0"/>
          <w:sz w:val="24"/>
        </w:rPr>
        <w:t>。</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w:t>
      </w:r>
      <w:r>
        <w:rPr>
          <w:rFonts w:ascii="Times New Roman" w:hAnsi="Times New Roman" w:eastAsia="Times New Roman" w:cs="Times New Roman"/>
          <w:b w:val="0"/>
          <w:sz w:val="24"/>
        </w:rPr>
        <w:t>，</w:t>
      </w:r>
      <w:r>
        <w:rPr>
          <w:rFonts w:ascii="Times New Roman" w:hAnsi="Times New Roman" w:eastAsia="宋体"/>
          <w:b w:val="0"/>
          <w:sz w:val="24"/>
        </w:rPr>
        <w:t>本研究的成果主要体现在以下三个方面</w:t>
      </w:r>
      <w:r>
        <w:rPr>
          <w:rFonts w:ascii="Times New Roman" w:hAnsi="Times New Roman" w:eastAsia="Times New Roman" w:cs="Times New Roman"/>
          <w:b w:val="0"/>
          <w:sz w:val="24"/>
        </w:rPr>
        <w:t>：</w:t>
      </w:r>
      <w:r>
        <w:rPr>
          <w:rFonts w:ascii="Times New Roman" w:hAnsi="Times New Roman" w:eastAsia="宋体"/>
          <w:b w:val="0"/>
          <w:sz w:val="24"/>
        </w:rPr>
        <w:t>一是为医疗机构开展用药推荐服务提供隐私保护技术方案</w:t>
      </w:r>
      <w:r>
        <w:rPr>
          <w:rFonts w:ascii="Times New Roman" w:hAnsi="Times New Roman" w:eastAsia="Times New Roman" w:cs="Times New Roman"/>
          <w:b w:val="0"/>
          <w:sz w:val="24"/>
        </w:rPr>
        <w:t>，</w:t>
      </w:r>
      <w:r>
        <w:rPr>
          <w:rFonts w:ascii="Times New Roman" w:hAnsi="Times New Roman" w:eastAsia="宋体"/>
          <w:b w:val="0"/>
          <w:sz w:val="24"/>
        </w:rPr>
        <w:t>使得医疗数据可以在保护患者隐私的前提下发挥价值</w:t>
      </w:r>
      <w:r>
        <w:rPr>
          <w:rFonts w:ascii="Times New Roman" w:hAnsi="Times New Roman" w:eastAsia="Times New Roman" w:cs="Times New Roman"/>
          <w:b w:val="0"/>
          <w:sz w:val="24"/>
        </w:rPr>
        <w:t>；</w:t>
      </w:r>
      <w:r>
        <w:rPr>
          <w:rFonts w:ascii="Times New Roman" w:hAnsi="Times New Roman" w:eastAsia="宋体"/>
          <w:b w:val="0"/>
          <w:sz w:val="24"/>
        </w:rPr>
        <w:t>二是为医疗数据共享和互联互通提供安全机制</w:t>
      </w:r>
      <w:r>
        <w:rPr>
          <w:rFonts w:ascii="Times New Roman" w:hAnsi="Times New Roman" w:eastAsia="Times New Roman" w:cs="Times New Roman"/>
          <w:b w:val="0"/>
          <w:sz w:val="24"/>
        </w:rPr>
        <w:t>，</w:t>
      </w:r>
      <w:r>
        <w:rPr>
          <w:rFonts w:ascii="Times New Roman" w:hAnsi="Times New Roman" w:eastAsia="宋体"/>
          <w:b w:val="0"/>
          <w:sz w:val="24"/>
        </w:rPr>
        <w:t>支持跨机构医疗协作</w:t>
      </w:r>
      <w:r>
        <w:rPr>
          <w:rFonts w:ascii="Times New Roman" w:hAnsi="Times New Roman" w:eastAsia="Times New Roman" w:cs="Times New Roman"/>
          <w:b w:val="0"/>
          <w:sz w:val="24"/>
        </w:rPr>
        <w:t>；</w:t>
      </w:r>
      <w:r>
        <w:rPr>
          <w:rFonts w:ascii="Times New Roman" w:hAnsi="Times New Roman" w:eastAsia="宋体"/>
          <w:b w:val="0"/>
          <w:sz w:val="24"/>
        </w:rPr>
        <w:t>三是推动医疗人工智能应用的合规化发展</w:t>
      </w:r>
      <w:r>
        <w:rPr>
          <w:rFonts w:ascii="Times New Roman" w:hAnsi="Times New Roman" w:eastAsia="Times New Roman" w:cs="Times New Roman"/>
          <w:b w:val="0"/>
          <w:sz w:val="24"/>
        </w:rPr>
        <w:t>，</w:t>
      </w:r>
      <w:r>
        <w:rPr>
          <w:rFonts w:ascii="Times New Roman" w:hAnsi="Times New Roman" w:eastAsia="宋体"/>
          <w:b w:val="0"/>
          <w:sz w:val="24"/>
        </w:rPr>
        <w:t>为行业监管提供技术参考</w:t>
      </w:r>
      <w:r>
        <w:rPr>
          <w:rFonts w:ascii="Times New Roman" w:hAnsi="Times New Roman" w:eastAsia="Times New Roman" w:cs="Times New Roman"/>
          <w:b w:val="0"/>
          <w:sz w:val="24"/>
        </w:rPr>
        <w:t>。</w:t>
      </w:r>
      <w:r>
        <w:rPr>
          <w:rFonts w:ascii="Times New Roman" w:hAnsi="Times New Roman" w:eastAsia="宋体"/>
          <w:b w:val="0"/>
          <w:sz w:val="24"/>
        </w:rPr>
        <w:t>这种智能化的决策支持平台</w:t>
      </w:r>
      <w:r>
        <w:rPr>
          <w:rFonts w:ascii="Times New Roman" w:hAnsi="Times New Roman" w:eastAsia="Times New Roman" w:cs="Times New Roman"/>
          <w:b w:val="0"/>
          <w:sz w:val="24"/>
        </w:rPr>
        <w:t>，</w:t>
      </w:r>
      <w:r>
        <w:rPr>
          <w:rFonts w:ascii="Times New Roman" w:hAnsi="Times New Roman" w:eastAsia="宋体"/>
          <w:b w:val="0"/>
          <w:sz w:val="24"/>
        </w:rPr>
        <w:t>不仅顺应数字医疗的发展潮流</w:t>
      </w:r>
      <w:r>
        <w:rPr>
          <w:rFonts w:ascii="Times New Roman" w:hAnsi="Times New Roman" w:eastAsia="Times New Roman" w:cs="Times New Roman"/>
          <w:b w:val="0"/>
          <w:sz w:val="24"/>
        </w:rPr>
        <w:t>，</w:t>
      </w:r>
      <w:r>
        <w:rPr>
          <w:rFonts w:ascii="Times New Roman" w:hAnsi="Times New Roman" w:eastAsia="宋体"/>
          <w:b w:val="0"/>
          <w:sz w:val="24"/>
        </w:rPr>
        <w:t>而且能为健康中国战略实施提供有力支撑</w:t>
      </w:r>
      <w:r>
        <w:rPr>
          <w:rFonts w:ascii="Times New Roman" w:hAnsi="Times New Roman" w:eastAsia="Times New Roman" w:cs="Times New Roman"/>
          <w:b w:val="0"/>
          <w:sz w:val="24"/>
        </w:rPr>
        <w:t>。</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w:t>
      </w:r>
      <w:r>
        <w:rPr>
          <w:rFonts w:ascii="Times New Roman" w:hAnsi="Times New Roman" w:eastAsia="Times New Roman" w:cs="Times New Roman"/>
          <w:b w:val="0"/>
          <w:sz w:val="24"/>
        </w:rPr>
        <w:t>，</w:t>
      </w:r>
      <w:r>
        <w:rPr>
          <w:rFonts w:ascii="Times New Roman" w:hAnsi="Times New Roman" w:eastAsia="宋体"/>
          <w:b w:val="0"/>
          <w:sz w:val="24"/>
        </w:rPr>
        <w:t>本研究深入分析了差分隐私的数学定义和隐私保证机制</w:t>
      </w:r>
      <w:r>
        <w:rPr>
          <w:rFonts w:ascii="Times New Roman" w:hAnsi="Times New Roman" w:eastAsia="Times New Roman" w:cs="Times New Roman"/>
          <w:b w:val="0"/>
          <w:sz w:val="24"/>
        </w:rPr>
        <w:t>，</w:t>
      </w:r>
      <w:r>
        <w:rPr>
          <w:rFonts w:ascii="Times New Roman" w:hAnsi="Times New Roman" w:eastAsia="宋体"/>
          <w:b w:val="0"/>
          <w:sz w:val="24"/>
        </w:rPr>
        <w:t>探讨了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差分隐私在深度学习场景中的适用性</w:t>
      </w:r>
      <w:r>
        <w:rPr>
          <w:rFonts w:ascii="Times New Roman" w:hAnsi="Times New Roman" w:eastAsia="Times New Roman" w:cs="Times New Roman"/>
          <w:b w:val="0"/>
          <w:sz w:val="24"/>
        </w:rPr>
        <w:t>。</w:t>
      </w:r>
      <w:r>
        <w:rPr>
          <w:rFonts w:ascii="Times New Roman" w:hAnsi="Times New Roman" w:eastAsia="宋体"/>
          <w:b w:val="0"/>
          <w:sz w:val="24"/>
        </w:rPr>
        <w:t>通过研究差分隐私与深度神经网络的融合机制</w:t>
      </w:r>
      <w:r>
        <w:rPr>
          <w:rFonts w:ascii="Times New Roman" w:hAnsi="Times New Roman" w:eastAsia="Times New Roman" w:cs="Times New Roman"/>
          <w:b w:val="0"/>
          <w:sz w:val="24"/>
        </w:rPr>
        <w:t>，</w:t>
      </w:r>
      <w:r>
        <w:rPr>
          <w:rFonts w:ascii="Times New Roman" w:hAnsi="Times New Roman" w:eastAsia="宋体"/>
          <w:b w:val="0"/>
          <w:sz w:val="24"/>
        </w:rPr>
        <w:t>建立了隐私保护强度与模型性能之间的理论关联模型</w:t>
      </w:r>
      <w:r>
        <w:rPr>
          <w:rFonts w:ascii="Times New Roman" w:hAnsi="Times New Roman" w:eastAsia="Times New Roman" w:cs="Times New Roman"/>
          <w:b w:val="0"/>
          <w:sz w:val="24"/>
        </w:rPr>
        <w:t>，</w:t>
      </w:r>
      <w:r>
        <w:rPr>
          <w:rFonts w:ascii="Times New Roman" w:hAnsi="Times New Roman" w:eastAsia="宋体"/>
          <w:b w:val="0"/>
          <w:sz w:val="24"/>
        </w:rPr>
        <w:t>为差分隐私参数的选择提供了理论依据</w:t>
      </w:r>
      <w:r>
        <w:rPr>
          <w:rFonts w:ascii="Times New Roman" w:hAnsi="Times New Roman" w:eastAsia="Times New Roman" w:cs="Times New Roman"/>
          <w:b w:val="0"/>
          <w:sz w:val="24"/>
        </w:rPr>
        <w:t>。</w:t>
      </w:r>
      <w:r>
        <w:rPr>
          <w:rFonts w:ascii="Times New Roman" w:hAnsi="Times New Roman" w:eastAsia="宋体"/>
          <w:b w:val="0"/>
          <w:sz w:val="24"/>
        </w:rPr>
        <w:t>同时</w:t>
      </w:r>
      <w:r>
        <w:rPr>
          <w:rFonts w:ascii="Times New Roman" w:hAnsi="Times New Roman" w:eastAsia="Times New Roman" w:cs="Times New Roman"/>
          <w:b w:val="0"/>
          <w:sz w:val="24"/>
        </w:rPr>
        <w:t>，</w:t>
      </w:r>
      <w:r>
        <w:rPr>
          <w:rFonts w:ascii="Times New Roman" w:hAnsi="Times New Roman" w:eastAsia="宋体"/>
          <w:b w:val="0"/>
          <w:sz w:val="24"/>
        </w:rPr>
        <w:t>本研究还分析了规则匹配解释技术与推荐系统的融合方法</w:t>
      </w:r>
      <w:r>
        <w:rPr>
          <w:rFonts w:ascii="Times New Roman" w:hAnsi="Times New Roman" w:eastAsia="Times New Roman" w:cs="Times New Roman"/>
          <w:b w:val="0"/>
          <w:sz w:val="24"/>
        </w:rPr>
        <w:t>，</w:t>
      </w:r>
      <w:r>
        <w:rPr>
          <w:rFonts w:ascii="Times New Roman" w:hAnsi="Times New Roman" w:eastAsia="宋体"/>
          <w:b w:val="0"/>
          <w:sz w:val="24"/>
        </w:rPr>
        <w:t>探索了知识检索与模型推理的协同优化策略</w:t>
      </w:r>
      <w:r>
        <w:rPr>
          <w:rFonts w:ascii="Times New Roman" w:hAnsi="Times New Roman" w:eastAsia="Times New Roman" w:cs="Times New Roman"/>
          <w:b w:val="0"/>
          <w:sz w:val="24"/>
        </w:rPr>
        <w:t>。</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w:t>
      </w:r>
      <w:r>
        <w:rPr>
          <w:rFonts w:ascii="Times New Roman" w:hAnsi="Times New Roman" w:eastAsia="Times New Roman" w:cs="Times New Roman"/>
          <w:b w:val="0"/>
          <w:sz w:val="24"/>
        </w:rPr>
        <w:t>，</w:t>
      </w:r>
      <w:r>
        <w:rPr>
          <w:rFonts w:ascii="Times New Roman" w:hAnsi="Times New Roman" w:eastAsia="宋体"/>
          <w:b w:val="0"/>
          <w:sz w:val="24"/>
        </w:rPr>
        <w:t>本研究构建了一套完整的系统原型</w:t>
      </w:r>
      <w:r>
        <w:rPr>
          <w:rFonts w:ascii="Times New Roman" w:hAnsi="Times New Roman" w:eastAsia="Times New Roman" w:cs="Times New Roman"/>
          <w:b w:val="0"/>
          <w:sz w:val="24"/>
        </w:rPr>
        <w:t>，</w:t>
      </w:r>
      <w:r>
        <w:rPr>
          <w:rFonts w:ascii="Times New Roman" w:hAnsi="Times New Roman" w:eastAsia="宋体"/>
          <w:b w:val="0"/>
          <w:sz w:val="24"/>
        </w:rPr>
        <w:t>涵盖了从前端用户交互到后端模型推理的完整技术链路</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支持灵活的功能扩展和性能优化</w:t>
      </w:r>
      <w:r>
        <w:rPr>
          <w:rFonts w:ascii="Times New Roman" w:hAnsi="Times New Roman" w:eastAsia="Times New Roman" w:cs="Times New Roman"/>
          <w:b w:val="0"/>
          <w:sz w:val="24"/>
        </w:rPr>
        <w:t>。</w:t>
      </w:r>
      <w:r>
        <w:rPr>
          <w:rFonts w:ascii="Times New Roman" w:hAnsi="Times New Roman" w:eastAsia="宋体"/>
          <w:b w:val="0"/>
          <w:sz w:val="24"/>
        </w:rPr>
        <w:t>通过引入差分隐私机制</w:t>
      </w:r>
      <w:r>
        <w:rPr>
          <w:rFonts w:ascii="Times New Roman" w:hAnsi="Times New Roman" w:eastAsia="Times New Roman" w:cs="Times New Roman"/>
          <w:b w:val="0"/>
          <w:sz w:val="24"/>
        </w:rPr>
        <w:t>，</w:t>
      </w:r>
      <w:r>
        <w:rPr>
          <w:rFonts w:ascii="Times New Roman" w:hAnsi="Times New Roman" w:eastAsia="宋体"/>
          <w:b w:val="0"/>
          <w:sz w:val="24"/>
        </w:rPr>
        <w:t>系统实现了对患者敏感数据的保护</w:t>
      </w:r>
      <w:r>
        <w:rPr>
          <w:rFonts w:ascii="Times New Roman" w:hAnsi="Times New Roman" w:eastAsia="Times New Roman" w:cs="Times New Roman"/>
          <w:b w:val="0"/>
          <w:sz w:val="24"/>
        </w:rPr>
        <w:t>，</w:t>
      </w:r>
      <w:r>
        <w:rPr>
          <w:rFonts w:ascii="Times New Roman" w:hAnsi="Times New Roman" w:eastAsia="宋体"/>
          <w:b w:val="0"/>
          <w:sz w:val="24"/>
        </w:rPr>
        <w:t>满足医疗数据安全合规要求</w:t>
      </w:r>
      <w:r>
        <w:rPr>
          <w:rFonts w:ascii="Times New Roman" w:hAnsi="Times New Roman" w:eastAsia="Times New Roman" w:cs="Times New Roman"/>
          <w:b w:val="0"/>
          <w:sz w:val="24"/>
        </w:rPr>
        <w:t>。</w:t>
      </w:r>
      <w:r>
        <w:rPr>
          <w:rFonts w:ascii="Times New Roman" w:hAnsi="Times New Roman" w:eastAsia="宋体"/>
          <w:b w:val="0"/>
          <w:sz w:val="24"/>
        </w:rPr>
        <w:t>通过集成规则匹配解释技术</w:t>
      </w:r>
      <w:r>
        <w:rPr>
          <w:rFonts w:ascii="Times New Roman" w:hAnsi="Times New Roman" w:eastAsia="Times New Roman" w:cs="Times New Roman"/>
          <w:b w:val="0"/>
          <w:sz w:val="24"/>
        </w:rPr>
        <w:t>，</w:t>
      </w:r>
      <w:r>
        <w:rPr>
          <w:rFonts w:ascii="Times New Roman" w:hAnsi="Times New Roman" w:eastAsia="宋体"/>
          <w:b w:val="0"/>
          <w:sz w:val="24"/>
        </w:rPr>
        <w:t>系统提升了推荐结果的可解释性</w:t>
      </w:r>
      <w:r>
        <w:rPr>
          <w:rFonts w:ascii="Times New Roman" w:hAnsi="Times New Roman" w:eastAsia="Times New Roman" w:cs="Times New Roman"/>
          <w:b w:val="0"/>
          <w:sz w:val="24"/>
        </w:rPr>
        <w:t>，</w:t>
      </w:r>
      <w:r>
        <w:rPr>
          <w:rFonts w:ascii="Times New Roman" w:hAnsi="Times New Roman" w:eastAsia="宋体"/>
          <w:b w:val="0"/>
          <w:sz w:val="24"/>
        </w:rPr>
        <w:t>增强了医生对推荐建议的信任度</w:t>
      </w:r>
      <w:r>
        <w:rPr>
          <w:rFonts w:ascii="Times New Roman" w:hAnsi="Times New Roman" w:eastAsia="Times New Roman" w:cs="Times New Roman"/>
          <w:b w:val="0"/>
          <w:sz w:val="24"/>
        </w:rPr>
        <w:t>。</w:t>
      </w:r>
    </w:p>
    <w:p w14:paraId="108C210E">
      <w:pPr>
        <w:pStyle w:val="35"/>
        <w:bidi w:val="0"/>
        <w:outlineLvl w:val="1"/>
        <w:rPr>
          <w:rFonts w:ascii="Times New Roman" w:hAnsi="Times New Roman"/>
        </w:rPr>
      </w:pPr>
      <w:bookmarkStart w:id="4" w:name="_Toc15826"/>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17156"/>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。Dwork</w:t>
      </w:r>
      <w:r>
        <w:rPr>
          <w:rFonts w:ascii="Times New Roman" w:hAnsi="Times New Roman" w:eastAsia="宋体"/>
          <w:b w:val="0"/>
          <w:sz w:val="24"/>
        </w:rPr>
        <w:t>等人最早于</w:t>
      </w:r>
      <w:r>
        <w:rPr>
          <w:rFonts w:ascii="Times New Roman" w:hAnsi="Times New Roman" w:eastAsia="Times New Roman" w:cs="Times New Roman"/>
          <w:b w:val="0"/>
          <w:sz w:val="24"/>
        </w:rPr>
        <w:t>2006</w:t>
      </w:r>
      <w:r>
        <w:rPr>
          <w:rFonts w:ascii="Times New Roman" w:hAnsi="Times New Roman" w:eastAsia="宋体"/>
          <w:b w:val="0"/>
          <w:sz w:val="24"/>
        </w:rPr>
        <w:t>年提出差分隐私的概念</w:t>
      </w:r>
      <w:r>
        <w:rPr>
          <w:rFonts w:ascii="Times New Roman" w:hAnsi="Times New Roman" w:eastAsia="Times New Roman" w:cs="Times New Roman"/>
          <w:b w:val="0"/>
          <w:sz w:val="24"/>
        </w:rPr>
        <w:t>，</w:t>
      </w:r>
      <w:r>
        <w:rPr>
          <w:rFonts w:ascii="Times New Roman" w:hAnsi="Times New Roman" w:eastAsia="宋体"/>
          <w:b w:val="0"/>
          <w:sz w:val="24"/>
        </w:rPr>
        <w:t>奠定了其理论基础</w:t>
      </w:r>
      <w:r>
        <w:rPr>
          <w:rFonts w:ascii="Times New Roman" w:hAnsi="Times New Roman" w:eastAsia="Times New Roman" w:cs="Times New Roman"/>
          <w:b w:val="0"/>
          <w:sz w:val="24"/>
        </w:rPr>
        <w:t>[1]。</w:t>
      </w:r>
      <w:r>
        <w:rPr>
          <w:rFonts w:ascii="Times New Roman" w:hAnsi="Times New Roman" w:eastAsia="宋体"/>
          <w:b w:val="0"/>
          <w:sz w:val="24"/>
        </w:rPr>
        <w:t>差分隐私的核心思想是通过向查询结果或模型参数中注入适当噪声</w:t>
      </w:r>
      <w:r>
        <w:rPr>
          <w:rFonts w:ascii="Times New Roman" w:hAnsi="Times New Roman" w:eastAsia="Times New Roman" w:cs="Times New Roman"/>
          <w:b w:val="0"/>
          <w:sz w:val="24"/>
        </w:rPr>
        <w:t>，</w:t>
      </w:r>
      <w:r>
        <w:rPr>
          <w:rFonts w:ascii="Times New Roman" w:hAnsi="Times New Roman" w:eastAsia="宋体"/>
          <w:b w:val="0"/>
          <w:sz w:val="24"/>
        </w:rPr>
        <w:t>使得单个数据记录的存在与否对最终输出影响可控</w:t>
      </w:r>
      <w:r>
        <w:rPr>
          <w:rFonts w:ascii="Times New Roman" w:hAnsi="Times New Roman" w:eastAsia="Times New Roman" w:cs="Times New Roman"/>
          <w:b w:val="0"/>
          <w:sz w:val="24"/>
        </w:rPr>
        <w:t>，</w:t>
      </w:r>
      <w:r>
        <w:rPr>
          <w:rFonts w:ascii="Times New Roman" w:hAnsi="Times New Roman" w:eastAsia="宋体"/>
          <w:b w:val="0"/>
          <w:sz w:val="24"/>
        </w:rPr>
        <w:t>从而保护个体隐私</w:t>
      </w:r>
      <w:r>
        <w:rPr>
          <w:rFonts w:ascii="Times New Roman" w:hAnsi="Times New Roman" w:eastAsia="Times New Roman" w:cs="Times New Roman"/>
          <w:b w:val="0"/>
          <w:sz w:val="24"/>
        </w:rPr>
        <w:t>。</w:t>
      </w:r>
      <w:r>
        <w:rPr>
          <w:rFonts w:ascii="Times New Roman" w:hAnsi="Times New Roman" w:eastAsia="宋体"/>
          <w:b w:val="0"/>
          <w:sz w:val="24"/>
        </w:rPr>
        <w:t>该理论的创新之处在于提供了严格的数学定义和可量化的隐私保证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使得隐私保护强度可以通过参数ε进行精确控制</w:t>
      </w:r>
      <w:r>
        <w:rPr>
          <w:rFonts w:ascii="Times New Roman" w:hAnsi="Times New Roman" w:eastAsia="Times New Roman" w:cs="Times New Roman"/>
          <w:b w:val="0"/>
          <w:sz w:val="24"/>
        </w:rPr>
        <w:t>。</w:t>
      </w:r>
    </w:p>
    <w:p w14:paraId="54548520">
      <w:pPr>
        <w:spacing w:before="0" w:after="0" w:line="360" w:lineRule="auto"/>
        <w:ind w:firstLine="482"/>
        <w:jc w:val="both"/>
        <w:rPr>
          <w:rFonts w:ascii="Times New Roman" w:hAnsi="Times New Roman"/>
        </w:rPr>
      </w:pPr>
      <w:r>
        <w:rPr>
          <w:rFonts w:ascii="Times New Roman" w:hAnsi="Times New Roman" w:eastAsia="宋体"/>
          <w:b w:val="0"/>
          <w:sz w:val="24"/>
        </w:rPr>
        <w:t>在差分隐私的发展历程中</w:t>
      </w:r>
      <w:r>
        <w:rPr>
          <w:rFonts w:ascii="Times New Roman" w:hAnsi="Times New Roman" w:eastAsia="Times New Roman" w:cs="Times New Roman"/>
          <w:b w:val="0"/>
          <w:sz w:val="24"/>
        </w:rPr>
        <w:t>，</w:t>
      </w:r>
      <w:r>
        <w:rPr>
          <w:rFonts w:ascii="Times New Roman" w:hAnsi="Times New Roman" w:eastAsia="宋体"/>
          <w:b w:val="0"/>
          <w:sz w:val="24"/>
        </w:rPr>
        <w:t>研究者们提出了多种变体和扩展</w:t>
      </w:r>
      <w:r>
        <w:rPr>
          <w:rFonts w:ascii="Times New Roman" w:hAnsi="Times New Roman" w:eastAsia="Times New Roman" w:cs="Times New Roman"/>
          <w:b w:val="0"/>
          <w:sz w:val="24"/>
        </w:rPr>
        <w:t>。Dwork</w:t>
      </w:r>
      <w:r>
        <w:rPr>
          <w:rFonts w:ascii="Times New Roman" w:hAnsi="Times New Roman" w:eastAsia="宋体"/>
          <w:b w:val="0"/>
          <w:sz w:val="24"/>
        </w:rPr>
        <w:t>等人随后提出了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通过引入松弛参数δ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提高了数据分析的可用性</w:t>
      </w:r>
      <w:r>
        <w:rPr>
          <w:rFonts w:ascii="Times New Roman" w:hAnsi="Times New Roman" w:eastAsia="Times New Roman" w:cs="Times New Roman"/>
          <w:b w:val="0"/>
          <w:sz w:val="24"/>
        </w:rPr>
        <w:t>[2]。2013</w:t>
      </w:r>
      <w:r>
        <w:rPr>
          <w:rFonts w:ascii="Times New Roman" w:hAnsi="Times New Roman" w:eastAsia="宋体"/>
          <w:b w:val="0"/>
          <w:sz w:val="24"/>
        </w:rPr>
        <w:t>年</w:t>
      </w:r>
      <w:r>
        <w:rPr>
          <w:rFonts w:ascii="Times New Roman" w:hAnsi="Times New Roman" w:eastAsia="Times New Roman" w:cs="Times New Roman"/>
          <w:b w:val="0"/>
          <w:sz w:val="24"/>
        </w:rPr>
        <w:t>，Duchi</w:t>
      </w:r>
      <w:r>
        <w:rPr>
          <w:rFonts w:ascii="Times New Roman" w:hAnsi="Times New Roman" w:eastAsia="宋体"/>
          <w:b w:val="0"/>
          <w:sz w:val="24"/>
        </w:rPr>
        <w:t>等人提出了本地化差分隐私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w:t>
      </w:r>
      <w:r>
        <w:rPr>
          <w:rFonts w:ascii="Times New Roman" w:hAnsi="Times New Roman" w:eastAsia="宋体"/>
          <w:b w:val="0"/>
          <w:sz w:val="24"/>
        </w:rPr>
        <w:t>消除了对可信第三方的依赖</w:t>
      </w:r>
      <w:r>
        <w:rPr>
          <w:rFonts w:ascii="Times New Roman" w:hAnsi="Times New Roman" w:eastAsia="Times New Roman" w:cs="Times New Roman"/>
          <w:b w:val="0"/>
          <w:sz w:val="24"/>
        </w:rPr>
        <w:t>。LDP</w:t>
      </w:r>
      <w:r>
        <w:rPr>
          <w:rFonts w:ascii="Times New Roman" w:hAnsi="Times New Roman" w:eastAsia="宋体"/>
          <w:b w:val="0"/>
          <w:sz w:val="24"/>
        </w:rPr>
        <w:t>在用户隐私保护方面具有更强的保障能力</w:t>
      </w:r>
      <w:r>
        <w:rPr>
          <w:rFonts w:ascii="Times New Roman" w:hAnsi="Times New Roman" w:eastAsia="Times New Roman" w:cs="Times New Roman"/>
          <w:b w:val="0"/>
          <w:sz w:val="24"/>
        </w:rPr>
        <w:t>，</w:t>
      </w:r>
      <w:r>
        <w:rPr>
          <w:rFonts w:ascii="Times New Roman" w:hAnsi="Times New Roman" w:eastAsia="宋体"/>
          <w:b w:val="0"/>
          <w:sz w:val="24"/>
        </w:rPr>
        <w:t>已被</w:t>
      </w:r>
      <w:r>
        <w:rPr>
          <w:rFonts w:ascii="Times New Roman" w:hAnsi="Times New Roman" w:eastAsia="Times New Roman" w:cs="Times New Roman"/>
          <w:b w:val="0"/>
          <w:sz w:val="24"/>
        </w:rPr>
        <w:t>Google Chrome</w:t>
      </w:r>
      <w:r>
        <w:rPr>
          <w:rFonts w:ascii="Times New Roman" w:hAnsi="Times New Roman" w:eastAsia="宋体"/>
          <w:b w:val="0"/>
          <w:sz w:val="24"/>
        </w:rPr>
        <w:t>浏览器用于收集用户使用统计数据</w:t>
      </w:r>
      <w:r>
        <w:rPr>
          <w:rFonts w:ascii="Times New Roman" w:hAnsi="Times New Roman" w:eastAsia="Times New Roman" w:cs="Times New Roman"/>
          <w:b w:val="0"/>
          <w:sz w:val="24"/>
        </w:rPr>
        <w:t>，Apple</w:t>
      </w:r>
      <w:r>
        <w:rPr>
          <w:rFonts w:ascii="Times New Roman" w:hAnsi="Times New Roman" w:eastAsia="宋体"/>
          <w:b w:val="0"/>
          <w:sz w:val="24"/>
        </w:rPr>
        <w:t>也在</w:t>
      </w:r>
      <w:r>
        <w:rPr>
          <w:rFonts w:ascii="Times New Roman" w:hAnsi="Times New Roman" w:eastAsia="Times New Roman" w:cs="Times New Roman"/>
          <w:b w:val="0"/>
          <w:sz w:val="24"/>
        </w:rPr>
        <w:t>iOS</w:t>
      </w:r>
      <w:r>
        <w:rPr>
          <w:rFonts w:ascii="Times New Roman" w:hAnsi="Times New Roman" w:eastAsia="宋体"/>
          <w:b w:val="0"/>
          <w:sz w:val="24"/>
        </w:rPr>
        <w:t>系统中部署</w:t>
      </w:r>
      <w:r>
        <w:rPr>
          <w:rFonts w:ascii="Times New Roman" w:hAnsi="Times New Roman" w:eastAsia="Times New Roman" w:cs="Times New Roman"/>
          <w:b w:val="0"/>
          <w:sz w:val="24"/>
        </w:rPr>
        <w:t>LDP</w:t>
      </w:r>
      <w:r>
        <w:rPr>
          <w:rFonts w:ascii="Times New Roman" w:hAnsi="Times New Roman" w:eastAsia="宋体"/>
          <w:b w:val="0"/>
          <w:sz w:val="24"/>
        </w:rPr>
        <w:t>技术用于改进输入法预测功能</w:t>
      </w:r>
      <w:r>
        <w:rPr>
          <w:rFonts w:ascii="Times New Roman" w:hAnsi="Times New Roman" w:eastAsia="Times New Roman" w:cs="Times New Roman"/>
          <w:b w:val="0"/>
          <w:sz w:val="24"/>
        </w:rPr>
        <w:t>。</w:t>
      </w:r>
      <w:r>
        <w:rPr>
          <w:rFonts w:ascii="宋体" w:eastAsia="宋体"/>
          <w:sz w:val="24"/>
          <w:vertAlign w:val="superscript"/>
        </w:rPr>
        <w:t>[21]</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rPr>
        <w:t>[1]。</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rPr>
        <w:t>[2]。</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[7]。</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[9]。</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[8]。</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rPr>
        <w:t>[18]。</w:t>
      </w:r>
    </w:p>
    <w:p w14:paraId="0271A400">
      <w:pPr>
        <w:pStyle w:val="35"/>
        <w:bidi w:val="0"/>
        <w:outlineLvl w:val="2"/>
        <w:rPr>
          <w:rFonts w:ascii="Times New Roman" w:hAnsi="Times New Roman"/>
        </w:rPr>
      </w:pPr>
      <w:bookmarkStart w:id="6" w:name="_Toc21820"/>
      <w:r>
        <w:rPr>
          <w:rFonts w:ascii="Times New Roman" w:hAnsi="Times New Roman" w:eastAsia="Times New Roman" w:cs="Times New Roman"/>
        </w:rPr>
        <w:t>1.2.2</w:t>
      </w:r>
      <w:r>
        <w:rPr>
          <w:rFonts w:ascii="Times New Roman" w:hAnsi="Times New Roman" w:eastAsia="宋体"/>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rPr>
        <w:t>[14]。Jin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rPr>
        <w:t>[19]。</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rPr>
        <w:t>[20]。</w:t>
      </w:r>
    </w:p>
    <w:p w14:paraId="7939B7A4">
      <w:pPr>
        <w:spacing w:before="0" w:after="0" w:line="360" w:lineRule="auto"/>
        <w:ind w:firstLine="0" w:firstLineChars="0"/>
        <w:jc w:val="left"/>
        <w:outlineLvl w:val="2"/>
        <w:rPr>
          <w:rFonts w:ascii="Times New Roman" w:hAnsi="Times New Roman"/>
        </w:rPr>
      </w:pPr>
      <w:bookmarkStart w:id="7" w:name="_Toc4248"/>
      <w:r>
        <w:rPr>
          <w:rFonts w:ascii="Times New Roman" w:hAnsi="Times New Roman" w:eastAsia="Times New Roman" w:cs="Times New Roman"/>
          <w:b/>
          <w:sz w:val="24"/>
        </w:rPr>
        <w:t>1.2.3</w:t>
      </w:r>
      <w:r>
        <w:rPr>
          <w:rFonts w:ascii="Times New Roman" w:hAnsi="Times New Roman" w:eastAsia="黑体"/>
          <w:b/>
          <w:sz w:val="24"/>
        </w:rPr>
        <w:t>推荐系统研究进展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rPr>
        <w:t>[12]。</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rPr>
        <w:t>[11]。</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rPr>
        <w:t>[12]。</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rPr>
        <w:t>[4]。</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rPr>
        <w:t>黄立威等人对基于深度学习的推荐系统进行了全面综述</w:t>
      </w:r>
      <w:r>
        <w:rPr>
          <w:rFonts w:ascii="Times New Roman" w:hAnsi="Times New Roman" w:eastAsia="Times New Roman" w:cs="Times New Roman"/>
          <w:b w:val="0"/>
          <w:sz w:val="24"/>
        </w:rPr>
        <w:t>，</w:t>
      </w:r>
      <w:r>
        <w:rPr>
          <w:rFonts w:ascii="Times New Roman" w:hAnsi="Times New Roman" w:eastAsia="宋体"/>
          <w:b w:val="0"/>
          <w:sz w:val="24"/>
        </w:rPr>
        <w:t>分析了深度学习推荐模型的发展趋势和技术特点</w:t>
      </w:r>
      <w:r>
        <w:rPr>
          <w:rFonts w:ascii="Times New Roman" w:hAnsi="Times New Roman" w:eastAsia="Times New Roman" w:cs="Times New Roman"/>
          <w:b w:val="0"/>
          <w:sz w:val="24"/>
        </w:rPr>
        <w:t>[13]。</w:t>
      </w:r>
      <w:r>
        <w:rPr>
          <w:rFonts w:ascii="Times New Roman" w:hAnsi="Times New Roman" w:eastAsia="宋体"/>
          <w:b w:val="0"/>
          <w:sz w:val="24"/>
        </w:rPr>
        <w:t>刘建国等人总结了个性化推荐系统的研究进展</w:t>
      </w:r>
      <w:r>
        <w:rPr>
          <w:rFonts w:ascii="Times New Roman" w:hAnsi="Times New Roman" w:eastAsia="Times New Roman" w:cs="Times New Roman"/>
          <w:b w:val="0"/>
          <w:sz w:val="24"/>
        </w:rPr>
        <w:t>，</w:t>
      </w:r>
      <w:r>
        <w:rPr>
          <w:rFonts w:ascii="Times New Roman" w:hAnsi="Times New Roman" w:eastAsia="宋体"/>
          <w:b w:val="0"/>
          <w:sz w:val="24"/>
        </w:rPr>
        <w:t>指出了推荐系统面临的挑战和发展方向</w:t>
      </w:r>
      <w:r>
        <w:rPr>
          <w:rFonts w:ascii="Times New Roman" w:hAnsi="Times New Roman" w:eastAsia="Times New Roman" w:cs="Times New Roman"/>
          <w:b w:val="0"/>
          <w:sz w:val="24"/>
        </w:rPr>
        <w:t>[10]。</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研究者还提出了多种深度推荐模型</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NFM、AFM、DIN</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从不同角度提升了推荐系统的效果</w:t>
      </w:r>
      <w:r>
        <w:rPr>
          <w:rFonts w:ascii="Times New Roman" w:hAnsi="Times New Roman" w:eastAsia="Times New Roman" w:cs="Times New Roman"/>
          <w:b w:val="0"/>
          <w:sz w:val="24"/>
        </w:rPr>
        <w:t>。</w:t>
      </w:r>
      <w:r>
        <w:rPr>
          <w:rFonts w:ascii="Times New Roman" w:hAnsi="Times New Roman" w:eastAsia="宋体"/>
          <w:b w:val="0"/>
          <w:sz w:val="24"/>
        </w:rPr>
        <w:t>这些模型在各自的应用场景中取得了优异效果</w:t>
      </w:r>
      <w:r>
        <w:rPr>
          <w:rFonts w:ascii="Times New Roman" w:hAnsi="Times New Roman" w:eastAsia="Times New Roman" w:cs="Times New Roman"/>
          <w:b w:val="0"/>
          <w:sz w:val="24"/>
        </w:rPr>
        <w:t>，</w:t>
      </w:r>
      <w:r>
        <w:rPr>
          <w:rFonts w:ascii="Times New Roman" w:hAnsi="Times New Roman" w:eastAsia="宋体"/>
          <w:b w:val="0"/>
          <w:sz w:val="24"/>
        </w:rPr>
        <w:t>为推荐系统研究提供了丰富的技术选择</w:t>
      </w:r>
      <w:r>
        <w:rPr>
          <w:rFonts w:ascii="Times New Roman" w:hAnsi="Times New Roman" w:eastAsia="Times New Roman" w:cs="Times New Roman"/>
          <w:b w:val="0"/>
          <w:sz w:val="24"/>
        </w:rPr>
        <w:t>。</w:t>
      </w:r>
    </w:p>
    <w:p w14:paraId="7C714369">
      <w:pPr>
        <w:spacing w:before="0" w:after="0" w:line="360" w:lineRule="auto"/>
        <w:ind w:firstLine="0" w:firstLineChars="0"/>
        <w:jc w:val="left"/>
        <w:outlineLvl w:val="2"/>
        <w:rPr>
          <w:rFonts w:ascii="Times New Roman" w:hAnsi="Times New Roman"/>
        </w:rPr>
      </w:pPr>
      <w:bookmarkStart w:id="8" w:name="_Toc16939"/>
      <w:r>
        <w:rPr>
          <w:rFonts w:ascii="Times New Roman" w:hAnsi="Times New Roman" w:eastAsia="Times New Roman" w:cs="Times New Roman"/>
          <w:b/>
          <w:sz w:val="24"/>
        </w:rPr>
        <w:t>1.2.4</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rPr>
      </w:pPr>
      <w:r>
        <w:rPr>
          <w:rFonts w:ascii="Times New Roman" w:hAnsi="Times New Roman" w:eastAsia="宋体"/>
          <w:b w:val="0"/>
          <w:sz w:val="24"/>
        </w:rPr>
        <w:t>医疗推荐系统作为推荐系统在医疗领域的应用</w:t>
      </w:r>
      <w:r>
        <w:rPr>
          <w:rFonts w:ascii="Times New Roman" w:hAnsi="Times New Roman" w:eastAsia="Times New Roman" w:cs="Times New Roman"/>
          <w:b w:val="0"/>
          <w:sz w:val="24"/>
        </w:rPr>
        <w:t>，</w:t>
      </w:r>
      <w:r>
        <w:rPr>
          <w:rFonts w:ascii="Times New Roman" w:hAnsi="Times New Roman" w:eastAsia="宋体"/>
          <w:b w:val="0"/>
          <w:sz w:val="24"/>
        </w:rPr>
        <w:t>近年来受到越来越多的关注</w:t>
      </w:r>
      <w:r>
        <w:rPr>
          <w:rFonts w:ascii="Times New Roman" w:hAnsi="Times New Roman" w:eastAsia="Times New Roman" w:cs="Times New Roman"/>
          <w:b w:val="0"/>
          <w:sz w:val="24"/>
        </w:rPr>
        <w:t>。</w:t>
      </w:r>
      <w:r>
        <w:rPr>
          <w:rFonts w:ascii="Times New Roman" w:hAnsi="Times New Roman" w:eastAsia="宋体"/>
          <w:b w:val="0"/>
          <w:sz w:val="24"/>
        </w:rPr>
        <w:t>与电商</w:t>
      </w:r>
      <w:r>
        <w:rPr>
          <w:rFonts w:ascii="Times New Roman" w:hAnsi="Times New Roman" w:eastAsia="Times New Roman" w:cs="Times New Roman"/>
          <w:b w:val="0"/>
          <w:sz w:val="24"/>
        </w:rPr>
        <w:t>、</w:t>
      </w:r>
      <w:r>
        <w:rPr>
          <w:rFonts w:ascii="Times New Roman" w:hAnsi="Times New Roman" w:eastAsia="宋体"/>
          <w:b w:val="0"/>
          <w:sz w:val="24"/>
        </w:rPr>
        <w:t>视频等领域的推荐系统相比</w:t>
      </w:r>
      <w:r>
        <w:rPr>
          <w:rFonts w:ascii="Times New Roman" w:hAnsi="Times New Roman" w:eastAsia="Times New Roman" w:cs="Times New Roman"/>
          <w:b w:val="0"/>
          <w:sz w:val="24"/>
        </w:rPr>
        <w:t>，</w:t>
      </w:r>
      <w:r>
        <w:rPr>
          <w:rFonts w:ascii="Times New Roman" w:hAnsi="Times New Roman" w:eastAsia="宋体"/>
          <w:b w:val="0"/>
          <w:sz w:val="24"/>
        </w:rPr>
        <w:t>医疗推荐系统具有更高的专业性要求和更严格的隐私约束</w:t>
      </w:r>
      <w:r>
        <w:rPr>
          <w:rFonts w:ascii="Times New Roman" w:hAnsi="Times New Roman" w:eastAsia="Times New Roman" w:cs="Times New Roman"/>
          <w:b w:val="0"/>
          <w:sz w:val="24"/>
        </w:rPr>
        <w:t>[13]。</w:t>
      </w:r>
      <w:r>
        <w:rPr>
          <w:rFonts w:ascii="Times New Roman" w:hAnsi="Times New Roman" w:eastAsia="宋体"/>
          <w:b w:val="0"/>
          <w:sz w:val="24"/>
        </w:rPr>
        <w:t>在用药推荐方面</w:t>
      </w:r>
      <w:r>
        <w:rPr>
          <w:rFonts w:ascii="Times New Roman" w:hAnsi="Times New Roman" w:eastAsia="Times New Roman" w:cs="Times New Roman"/>
          <w:b w:val="0"/>
          <w:sz w:val="24"/>
        </w:rPr>
        <w:t>，</w:t>
      </w:r>
      <w:r>
        <w:rPr>
          <w:rFonts w:ascii="Times New Roman" w:hAnsi="Times New Roman" w:eastAsia="宋体"/>
          <w:b w:val="0"/>
          <w:sz w:val="24"/>
        </w:rPr>
        <w:t>研究者们提出了多种方法</w:t>
      </w:r>
      <w:r>
        <w:rPr>
          <w:rFonts w:ascii="Times New Roman" w:hAnsi="Times New Roman" w:eastAsia="Times New Roman" w:cs="Times New Roman"/>
          <w:b w:val="0"/>
          <w:sz w:val="24"/>
        </w:rPr>
        <w:t>。</w:t>
      </w:r>
      <w:r>
        <w:rPr>
          <w:rFonts w:ascii="Times New Roman" w:hAnsi="Times New Roman" w:eastAsia="宋体"/>
          <w:b w:val="0"/>
          <w:sz w:val="24"/>
        </w:rPr>
        <w:t>基于知识图谱的推荐方法利用医学知识图谱中药物</w:t>
      </w:r>
      <w:r>
        <w:rPr>
          <w:rFonts w:ascii="Times New Roman" w:hAnsi="Times New Roman" w:eastAsia="Times New Roman" w:cs="Times New Roman"/>
          <w:b w:val="0"/>
          <w:sz w:val="24"/>
        </w:rPr>
        <w:t>、</w:t>
      </w:r>
      <w:r>
        <w:rPr>
          <w:rFonts w:ascii="Times New Roman" w:hAnsi="Times New Roman" w:eastAsia="宋体"/>
          <w:b w:val="0"/>
          <w:sz w:val="24"/>
        </w:rPr>
        <w:t>疾病</w:t>
      </w:r>
      <w:r>
        <w:rPr>
          <w:rFonts w:ascii="Times New Roman" w:hAnsi="Times New Roman" w:eastAsia="Times New Roman" w:cs="Times New Roman"/>
          <w:b w:val="0"/>
          <w:sz w:val="24"/>
        </w:rPr>
        <w:t>、</w:t>
      </w:r>
      <w:r>
        <w:rPr>
          <w:rFonts w:ascii="Times New Roman" w:hAnsi="Times New Roman" w:eastAsia="宋体"/>
          <w:b w:val="0"/>
          <w:sz w:val="24"/>
        </w:rPr>
        <w:t>症状之间的语义关系进行推荐</w:t>
      </w:r>
      <w:r>
        <w:rPr>
          <w:rFonts w:ascii="Times New Roman" w:hAnsi="Times New Roman" w:eastAsia="Times New Roman" w:cs="Times New Roman"/>
          <w:b w:val="0"/>
          <w:sz w:val="24"/>
        </w:rPr>
        <w:t>，</w:t>
      </w:r>
      <w:r>
        <w:rPr>
          <w:rFonts w:ascii="Times New Roman" w:hAnsi="Times New Roman" w:eastAsia="宋体"/>
          <w:b w:val="0"/>
          <w:sz w:val="24"/>
        </w:rPr>
        <w:t>能够提供可解释的推荐理由</w:t>
      </w:r>
      <w:r>
        <w:rPr>
          <w:rFonts w:ascii="Times New Roman" w:hAnsi="Times New Roman" w:eastAsia="Times New Roman" w:cs="Times New Roman"/>
          <w:b w:val="0"/>
          <w:sz w:val="24"/>
        </w:rPr>
        <w:t>。</w:t>
      </w:r>
      <w:r>
        <w:rPr>
          <w:rFonts w:ascii="Times New Roman" w:hAnsi="Times New Roman" w:eastAsia="宋体"/>
          <w:b w:val="0"/>
          <w:sz w:val="24"/>
        </w:rPr>
        <w:t>基于协同过滤的推荐方法利用医生群体的用药决策数据进行推荐</w:t>
      </w:r>
      <w:r>
        <w:rPr>
          <w:rFonts w:ascii="Times New Roman" w:hAnsi="Times New Roman" w:eastAsia="Times New Roman" w:cs="Times New Roman"/>
          <w:b w:val="0"/>
          <w:sz w:val="24"/>
        </w:rPr>
        <w:t>，</w:t>
      </w:r>
      <w:r>
        <w:rPr>
          <w:rFonts w:ascii="Times New Roman" w:hAnsi="Times New Roman" w:eastAsia="宋体"/>
          <w:b w:val="0"/>
          <w:sz w:val="24"/>
        </w:rPr>
        <w:t>但面临着数据稀疏性和隐私保护问题</w:t>
      </w:r>
      <w:r>
        <w:rPr>
          <w:rFonts w:ascii="Times New Roman" w:hAnsi="Times New Roman" w:eastAsia="Times New Roman" w:cs="Times New Roman"/>
          <w:b w:val="0"/>
          <w:sz w:val="24"/>
        </w:rPr>
        <w:t>。</w:t>
      </w:r>
      <w:r>
        <w:rPr>
          <w:rFonts w:ascii="Times New Roman" w:hAnsi="Times New Roman" w:eastAsia="宋体"/>
          <w:b w:val="0"/>
          <w:sz w:val="24"/>
        </w:rPr>
        <w:t>基于深度学习的推荐方法能够整合患者的多源异构数据进行精准推荐</w:t>
      </w:r>
      <w:r>
        <w:rPr>
          <w:rFonts w:ascii="Times New Roman" w:hAnsi="Times New Roman" w:eastAsia="Times New Roman" w:cs="Times New Roman"/>
          <w:b w:val="0"/>
          <w:sz w:val="24"/>
        </w:rPr>
        <w:t>，</w:t>
      </w:r>
      <w:r>
        <w:rPr>
          <w:rFonts w:ascii="Times New Roman" w:hAnsi="Times New Roman" w:eastAsia="宋体"/>
          <w:b w:val="0"/>
          <w:sz w:val="24"/>
        </w:rPr>
        <w:t>但模型的可解释性和隐私安全性仍需进一步研究</w:t>
      </w:r>
      <w:r>
        <w:rPr>
          <w:rFonts w:ascii="Times New Roman" w:hAnsi="Times New Roman" w:eastAsia="Times New Roman" w:cs="Times New Roman"/>
          <w:b w:val="0"/>
          <w:sz w:val="24"/>
        </w:rPr>
        <w:t>。</w:t>
      </w:r>
      <w:r>
        <w:rPr>
          <w:rFonts w:ascii="宋体" w:eastAsia="宋体"/>
          <w:sz w:val="24"/>
          <w:vertAlign w:val="superscript"/>
        </w:rPr>
        <w:t>[25]</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5483"/>
      <w:r>
        <w:rPr>
          <w:rFonts w:ascii="Times New Roman" w:hAnsi="Times New Roman" w:eastAsia="Times New Roman" w:cs="Times New Roman"/>
          <w:b/>
          <w:sz w:val="24"/>
        </w:rPr>
        <w:t>1.2.5</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w:t>
      </w:r>
      <w:r>
        <w:rPr>
          <w:rFonts w:ascii="Times New Roman" w:hAnsi="Times New Roman" w:eastAsia="Times New Roman" w:cs="Times New Roman"/>
          <w:b w:val="0"/>
          <w:sz w:val="24"/>
        </w:rPr>
        <w:t>，</w:t>
      </w:r>
      <w:r>
        <w:rPr>
          <w:rFonts w:ascii="Times New Roman" w:hAnsi="Times New Roman" w:eastAsia="宋体"/>
          <w:b w:val="0"/>
          <w:sz w:val="24"/>
        </w:rPr>
        <w:t>现有研究仍存在以下不足</w:t>
      </w:r>
      <w:r>
        <w:rPr>
          <w:rFonts w:ascii="Times New Roman" w:hAnsi="Times New Roman" w:eastAsia="Times New Roman" w:cs="Times New Roman"/>
          <w:b w:val="0"/>
          <w:sz w:val="24"/>
        </w:rPr>
        <w:t>：</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差分隐私与推荐系统的融合研究相对较少</w:t>
      </w:r>
      <w:r>
        <w:rPr>
          <w:rFonts w:ascii="Times New Roman" w:hAnsi="Times New Roman" w:eastAsia="Times New Roman" w:cs="Times New Roman"/>
          <w:b w:val="0"/>
          <w:sz w:val="24"/>
        </w:rPr>
        <w:t>。</w:t>
      </w:r>
      <w:r>
        <w:rPr>
          <w:rFonts w:ascii="Times New Roman" w:hAnsi="Times New Roman" w:eastAsia="宋体"/>
          <w:b w:val="0"/>
          <w:sz w:val="24"/>
        </w:rPr>
        <w:t>虽然差分隐私已在数据分析</w:t>
      </w:r>
      <w:r>
        <w:rPr>
          <w:rFonts w:ascii="Times New Roman" w:hAnsi="Times New Roman" w:eastAsia="Times New Roman" w:cs="Times New Roman"/>
          <w:b w:val="0"/>
          <w:sz w:val="24"/>
        </w:rPr>
        <w:t>、</w:t>
      </w:r>
      <w:r>
        <w:rPr>
          <w:rFonts w:ascii="Times New Roman" w:hAnsi="Times New Roman" w:eastAsia="宋体"/>
          <w:b w:val="0"/>
          <w:sz w:val="24"/>
        </w:rPr>
        <w:t>模型训练等领域取得成功应用</w:t>
      </w:r>
      <w:r>
        <w:rPr>
          <w:rFonts w:ascii="Times New Roman" w:hAnsi="Times New Roman" w:eastAsia="Times New Roman" w:cs="Times New Roman"/>
          <w:b w:val="0"/>
          <w:sz w:val="24"/>
        </w:rPr>
        <w:t>，</w:t>
      </w:r>
      <w:r>
        <w:rPr>
          <w:rFonts w:ascii="Times New Roman" w:hAnsi="Times New Roman" w:eastAsia="宋体"/>
          <w:b w:val="0"/>
          <w:sz w:val="24"/>
        </w:rPr>
        <w:t>但将其与深度学习推荐模型结合的研究仍处于探索阶段</w:t>
      </w:r>
      <w:r>
        <w:rPr>
          <w:rFonts w:ascii="Times New Roman" w:hAnsi="Times New Roman" w:eastAsia="Times New Roman" w:cs="Times New Roman"/>
          <w:b w:val="0"/>
          <w:sz w:val="24"/>
        </w:rPr>
        <w:t>。</w:t>
      </w:r>
      <w:r>
        <w:rPr>
          <w:rFonts w:ascii="Times New Roman" w:hAnsi="Times New Roman" w:eastAsia="宋体"/>
          <w:b w:val="0"/>
          <w:sz w:val="24"/>
        </w:rPr>
        <w:t>特别是在医疗推荐场景中</w:t>
      </w:r>
      <w:r>
        <w:rPr>
          <w:rFonts w:ascii="Times New Roman" w:hAnsi="Times New Roman" w:eastAsia="Times New Roman" w:cs="Times New Roman"/>
          <w:b w:val="0"/>
          <w:sz w:val="24"/>
        </w:rPr>
        <w:t>，</w:t>
      </w:r>
      <w:r>
        <w:rPr>
          <w:rFonts w:ascii="Times New Roman" w:hAnsi="Times New Roman" w:eastAsia="宋体"/>
          <w:b w:val="0"/>
          <w:sz w:val="24"/>
        </w:rPr>
        <w:t>如何平衡隐私保护与推荐精度</w:t>
      </w:r>
      <w:r>
        <w:rPr>
          <w:rFonts w:ascii="Times New Roman" w:hAnsi="Times New Roman" w:eastAsia="Times New Roman" w:cs="Times New Roman"/>
          <w:b w:val="0"/>
          <w:sz w:val="24"/>
        </w:rPr>
        <w:t>、</w:t>
      </w:r>
      <w:r>
        <w:rPr>
          <w:rFonts w:ascii="Times New Roman" w:hAnsi="Times New Roman" w:eastAsia="宋体"/>
          <w:b w:val="0"/>
          <w:sz w:val="24"/>
        </w:rPr>
        <w:t>如何设计合适的噪声机制</w:t>
      </w:r>
      <w:r>
        <w:rPr>
          <w:rFonts w:ascii="Times New Roman" w:hAnsi="Times New Roman" w:eastAsia="Times New Roman" w:cs="Times New Roman"/>
          <w:b w:val="0"/>
          <w:sz w:val="24"/>
        </w:rPr>
        <w:t>、</w:t>
      </w:r>
      <w:r>
        <w:rPr>
          <w:rFonts w:ascii="Times New Roman" w:hAnsi="Times New Roman" w:eastAsia="宋体"/>
          <w:b w:val="0"/>
          <w:sz w:val="24"/>
        </w:rPr>
        <w:t>如何评估隐私保护效果等问题尚需深入研究</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医疗推荐系统的可解释性不足</w:t>
      </w:r>
      <w:r>
        <w:rPr>
          <w:rFonts w:ascii="Times New Roman" w:hAnsi="Times New Roman" w:eastAsia="Times New Roman" w:cs="Times New Roman"/>
          <w:b w:val="0"/>
          <w:sz w:val="24"/>
        </w:rPr>
        <w:t>。</w:t>
      </w:r>
      <w:r>
        <w:rPr>
          <w:rFonts w:ascii="Times New Roman" w:hAnsi="Times New Roman" w:eastAsia="宋体"/>
          <w:b w:val="0"/>
          <w:sz w:val="24"/>
        </w:rPr>
        <w:t>深度学习推荐模型虽然效果优异</w:t>
      </w:r>
      <w:r>
        <w:rPr>
          <w:rFonts w:ascii="Times New Roman" w:hAnsi="Times New Roman" w:eastAsia="Times New Roman" w:cs="Times New Roman"/>
          <w:b w:val="0"/>
          <w:sz w:val="24"/>
        </w:rPr>
        <w:t>，</w:t>
      </w:r>
      <w:r>
        <w:rPr>
          <w:rFonts w:ascii="Times New Roman" w:hAnsi="Times New Roman" w:eastAsia="宋体"/>
          <w:b w:val="0"/>
          <w:sz w:val="24"/>
        </w:rPr>
        <w:t>但其</w:t>
      </w:r>
      <w:r>
        <w:rPr>
          <w:rFonts w:ascii="Times New Roman" w:hAnsi="Times New Roman" w:eastAsia="Times New Roman" w:cs="Times New Roman"/>
          <w:b w:val="0"/>
          <w:sz w:val="24"/>
        </w:rPr>
        <w:t>"</w:t>
      </w:r>
      <w:r>
        <w:rPr>
          <w:rFonts w:ascii="Times New Roman" w:hAnsi="Times New Roman" w:eastAsia="宋体"/>
          <w:b w:val="0"/>
          <w:sz w:val="24"/>
        </w:rPr>
        <w:t>黑箱</w:t>
      </w:r>
      <w:r>
        <w:rPr>
          <w:rFonts w:ascii="Times New Roman" w:hAnsi="Times New Roman" w:eastAsia="Times New Roman" w:cs="Times New Roman"/>
          <w:b w:val="0"/>
          <w:sz w:val="24"/>
        </w:rPr>
        <w:t>"</w:t>
      </w:r>
      <w:r>
        <w:rPr>
          <w:rFonts w:ascii="Times New Roman" w:hAnsi="Times New Roman" w:eastAsia="宋体"/>
          <w:b w:val="0"/>
          <w:sz w:val="24"/>
        </w:rPr>
        <w:t>特性使得推荐结果难以解释</w:t>
      </w:r>
      <w:r>
        <w:rPr>
          <w:rFonts w:ascii="Times New Roman" w:hAnsi="Times New Roman" w:eastAsia="Times New Roman" w:cs="Times New Roman"/>
          <w:b w:val="0"/>
          <w:sz w:val="24"/>
        </w:rPr>
        <w:t>。</w:t>
      </w:r>
      <w:r>
        <w:rPr>
          <w:rFonts w:ascii="Times New Roman" w:hAnsi="Times New Roman" w:eastAsia="宋体"/>
          <w:b w:val="0"/>
          <w:sz w:val="24"/>
        </w:rPr>
        <w:t>在医疗领域</w:t>
      </w:r>
      <w:r>
        <w:rPr>
          <w:rFonts w:ascii="Times New Roman" w:hAnsi="Times New Roman" w:eastAsia="Times New Roman" w:cs="Times New Roman"/>
          <w:b w:val="0"/>
          <w:sz w:val="24"/>
        </w:rPr>
        <w:t>，</w:t>
      </w:r>
      <w:r>
        <w:rPr>
          <w:rFonts w:ascii="Times New Roman" w:hAnsi="Times New Roman" w:eastAsia="宋体"/>
          <w:b w:val="0"/>
          <w:sz w:val="24"/>
        </w:rPr>
        <w:t>推荐结果的可解释性直接关系到医生的信任度和采纳意愿</w:t>
      </w:r>
      <w:r>
        <w:rPr>
          <w:rFonts w:ascii="Times New Roman" w:hAnsi="Times New Roman" w:eastAsia="Times New Roman" w:cs="Times New Roman"/>
          <w:b w:val="0"/>
          <w:sz w:val="24"/>
        </w:rPr>
        <w:t>，</w:t>
      </w:r>
      <w:r>
        <w:rPr>
          <w:rFonts w:ascii="Times New Roman" w:hAnsi="Times New Roman" w:eastAsia="宋体"/>
          <w:b w:val="0"/>
          <w:sz w:val="24"/>
        </w:rPr>
        <w:t>是系统实用化的关键因素</w:t>
      </w:r>
      <w:r>
        <w:rPr>
          <w:rFonts w:ascii="Times New Roman" w:hAnsi="Times New Roman" w:eastAsia="Times New Roman" w:cs="Times New Roman"/>
          <w:b w:val="0"/>
          <w:sz w:val="24"/>
        </w:rPr>
        <w:t>。</w:t>
      </w:r>
      <w:r>
        <w:rPr>
          <w:rFonts w:ascii="Times New Roman" w:hAnsi="Times New Roman" w:eastAsia="宋体"/>
          <w:b w:val="0"/>
          <w:sz w:val="24"/>
        </w:rPr>
        <w:t>现有研究对推荐可解释性的关注不够</w:t>
      </w:r>
      <w:r>
        <w:rPr>
          <w:rFonts w:ascii="Times New Roman" w:hAnsi="Times New Roman" w:eastAsia="Times New Roman" w:cs="Times New Roman"/>
          <w:b w:val="0"/>
          <w:sz w:val="24"/>
        </w:rPr>
        <w:t>，</w:t>
      </w:r>
      <w:r>
        <w:rPr>
          <w:rFonts w:ascii="Times New Roman" w:hAnsi="Times New Roman" w:eastAsia="宋体"/>
          <w:b w:val="0"/>
          <w:sz w:val="24"/>
        </w:rPr>
        <w:t>缺乏有效的可解释性增强机制</w:t>
      </w:r>
      <w:r>
        <w:rPr>
          <w:rFonts w:ascii="Times New Roman" w:hAnsi="Times New Roman" w:eastAsia="Times New Roman" w:cs="Times New Roman"/>
          <w:b w:val="0"/>
          <w:sz w:val="24"/>
        </w:rPr>
        <w:t>。</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医疗推荐场景下的隐私保护研究较为薄弱</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r>
        <w:rPr>
          <w:rFonts w:ascii="Times New Roman" w:hAnsi="Times New Roman" w:eastAsia="宋体"/>
          <w:b w:val="0"/>
          <w:sz w:val="24"/>
        </w:rPr>
        <w:t>医疗数据具有高敏感性</w:t>
      </w:r>
      <w:r>
        <w:rPr>
          <w:rFonts w:ascii="Times New Roman" w:hAnsi="Times New Roman" w:eastAsia="Times New Roman" w:cs="Times New Roman"/>
          <w:b w:val="0"/>
          <w:sz w:val="24"/>
        </w:rPr>
        <w:t>、</w:t>
      </w:r>
      <w:r>
        <w:rPr>
          <w:rFonts w:ascii="Times New Roman" w:hAnsi="Times New Roman" w:eastAsia="宋体"/>
          <w:b w:val="0"/>
          <w:sz w:val="24"/>
        </w:rPr>
        <w:t>高维度</w:t>
      </w:r>
      <w:r>
        <w:rPr>
          <w:rFonts w:ascii="Times New Roman" w:hAnsi="Times New Roman" w:eastAsia="Times New Roman" w:cs="Times New Roman"/>
          <w:b w:val="0"/>
          <w:sz w:val="24"/>
        </w:rPr>
        <w:t>、</w:t>
      </w:r>
      <w:r>
        <w:rPr>
          <w:rFonts w:ascii="Times New Roman" w:hAnsi="Times New Roman" w:eastAsia="宋体"/>
          <w:b w:val="0"/>
          <w:sz w:val="24"/>
        </w:rPr>
        <w:t>稀疏性等特点</w:t>
      </w:r>
      <w:r>
        <w:rPr>
          <w:rFonts w:ascii="Times New Roman" w:hAnsi="Times New Roman" w:eastAsia="Times New Roman" w:cs="Times New Roman"/>
          <w:b w:val="0"/>
          <w:sz w:val="24"/>
        </w:rPr>
        <w:t>，</w:t>
      </w:r>
      <w:r>
        <w:rPr>
          <w:rFonts w:ascii="Times New Roman" w:hAnsi="Times New Roman" w:eastAsia="宋体"/>
          <w:b w:val="0"/>
          <w:sz w:val="24"/>
        </w:rPr>
        <w:t>需要针对性的隐私保护方案</w:t>
      </w:r>
      <w:r>
        <w:rPr>
          <w:rFonts w:ascii="Times New Roman" w:hAnsi="Times New Roman" w:eastAsia="Times New Roman" w:cs="Times New Roman"/>
          <w:b w:val="0"/>
          <w:sz w:val="24"/>
        </w:rPr>
        <w:t>。</w:t>
      </w:r>
      <w:r>
        <w:rPr>
          <w:rFonts w:ascii="Times New Roman" w:hAnsi="Times New Roman" w:eastAsia="宋体"/>
          <w:b w:val="0"/>
          <w:sz w:val="24"/>
        </w:rPr>
        <w:t>医疗数据隐私保护需要综合考虑数据安全</w:t>
      </w:r>
      <w:r>
        <w:rPr>
          <w:rFonts w:ascii="Times New Roman" w:hAnsi="Times New Roman" w:eastAsia="Times New Roman" w:cs="Times New Roman"/>
          <w:b w:val="0"/>
          <w:sz w:val="24"/>
        </w:rPr>
        <w:t>、</w:t>
      </w:r>
      <w:r>
        <w:rPr>
          <w:rFonts w:ascii="Times New Roman" w:hAnsi="Times New Roman" w:eastAsia="宋体"/>
          <w:b w:val="0"/>
          <w:sz w:val="24"/>
        </w:rPr>
        <w:t>合规要求和临床应用需求</w:t>
      </w:r>
      <w:r>
        <w:rPr>
          <w:rFonts w:ascii="Times New Roman" w:hAnsi="Times New Roman" w:eastAsia="Times New Roman" w:cs="Times New Roman"/>
          <w:b w:val="0"/>
          <w:sz w:val="24"/>
        </w:rPr>
        <w:t>，</w:t>
      </w:r>
      <w:r>
        <w:rPr>
          <w:rFonts w:ascii="Times New Roman" w:hAnsi="Times New Roman" w:eastAsia="宋体"/>
          <w:b w:val="0"/>
          <w:sz w:val="24"/>
        </w:rPr>
        <w:t>对现有技术提出了更高要求</w:t>
      </w:r>
      <w:r>
        <w:rPr>
          <w:rFonts w:ascii="Times New Roman" w:hAnsi="Times New Roman" w:eastAsia="Times New Roman" w:cs="Times New Roman"/>
          <w:b w:val="0"/>
          <w:sz w:val="24"/>
        </w:rPr>
        <w:t>。</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27379"/>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2830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5029200" cy="2830643"/>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9972"/>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496F9B6D">
      <w:pPr>
        <w:spacing w:before="0" w:after="0" w:line="360" w:lineRule="auto"/>
        <w:ind w:firstLine="0" w:firstLineChars="0"/>
        <w:jc w:val="left"/>
        <w:outlineLvl w:val="0"/>
        <w:rPr>
          <w:rFonts w:ascii="Times New Roman" w:hAnsi="Times New Roman"/>
        </w:rPr>
      </w:pPr>
      <w:bookmarkStart w:id="12" w:name="_Toc32214"/>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22125"/>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rPr>
        <w:t>[1]。</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31525"/>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28407"/>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25922"/>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26125"/>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[2]。</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28122"/>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p>
    <w:p w14:paraId="6C426519">
      <w:pPr>
        <w:spacing w:before="0" w:after="0" w:line="360" w:lineRule="auto"/>
        <w:ind w:firstLine="0" w:firstLineChars="0"/>
        <w:jc w:val="left"/>
        <w:outlineLvl w:val="2"/>
        <w:rPr>
          <w:rFonts w:ascii="Times New Roman" w:hAnsi="Times New Roman"/>
        </w:rPr>
      </w:pPr>
      <w:bookmarkStart w:id="19" w:name="_Toc22617"/>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rPr>
        <w:t>[5]。FM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29140"/>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rPr>
        <w:t>[4]。</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15978"/>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rPr>
        <w:t>[13]。</w:t>
      </w:r>
    </w:p>
    <w:p w14:paraId="560011C1">
      <w:pPr>
        <w:spacing w:before="0" w:after="0" w:line="360" w:lineRule="auto"/>
        <w:ind w:firstLine="0" w:firstLineChars="0"/>
        <w:jc w:val="left"/>
        <w:outlineLvl w:val="1"/>
        <w:rPr>
          <w:rFonts w:ascii="Times New Roman" w:hAnsi="Times New Roman"/>
        </w:rPr>
      </w:pPr>
      <w:bookmarkStart w:id="22" w:name="_Toc25027"/>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8155"/>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25309"/>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31"/>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5322"/>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36C06CD7">
      <w:pPr>
        <w:spacing w:before="0" w:after="0" w:line="360" w:lineRule="auto"/>
        <w:ind w:firstLine="0" w:firstLineChars="0"/>
        <w:jc w:val="left"/>
        <w:outlineLvl w:val="0"/>
        <w:rPr>
          <w:rFonts w:ascii="Times New Roman" w:hAnsi="Times New Roman"/>
        </w:rPr>
      </w:pPr>
      <w:bookmarkStart w:id="27" w:name="_Toc25992"/>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761"/>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24202"/>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w:t>
      </w:r>
      <w:r>
        <w:rPr>
          <w:rFonts w:ascii="Times New Roman" w:hAnsi="Times New Roman" w:eastAsia="Times New Roman" w:cs="Times New Roman"/>
          <w:b w:val="0"/>
          <w:sz w:val="24"/>
        </w:rPr>
        <w:t>，</w:t>
      </w:r>
      <w:r>
        <w:rPr>
          <w:rFonts w:ascii="Times New Roman" w:hAnsi="Times New Roman" w:eastAsia="宋体"/>
          <w:b w:val="0"/>
          <w:sz w:val="24"/>
        </w:rPr>
        <w:t>本系统需要实现以下核心功能</w:t>
      </w:r>
      <w:r>
        <w:rPr>
          <w:rFonts w:ascii="Times New Roman" w:hAnsi="Times New Roman" w:eastAsia="Times New Roman" w:cs="Times New Roman"/>
          <w:b w:val="0"/>
          <w:sz w:val="24"/>
        </w:rPr>
        <w:t>：（1）</w:t>
      </w:r>
      <w:r>
        <w:rPr>
          <w:rFonts w:ascii="Times New Roman" w:hAnsi="Times New Roman" w:eastAsia="宋体"/>
          <w:b w:val="0"/>
          <w:sz w:val="24"/>
        </w:rPr>
        <w:t>用户管理功能</w:t>
      </w:r>
      <w:r>
        <w:rPr>
          <w:rFonts w:ascii="Times New Roman" w:hAnsi="Times New Roman" w:eastAsia="Times New Roman" w:cs="Times New Roman"/>
          <w:b w:val="0"/>
          <w:sz w:val="24"/>
        </w:rPr>
        <w:t>：</w:t>
      </w:r>
      <w:r>
        <w:rPr>
          <w:rFonts w:ascii="Times New Roman" w:hAnsi="Times New Roman" w:eastAsia="宋体"/>
          <w:b w:val="0"/>
          <w:sz w:val="24"/>
        </w:rPr>
        <w:t>支持用户注册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权限管理等功能</w:t>
      </w:r>
      <w:r>
        <w:rPr>
          <w:rFonts w:ascii="Times New Roman" w:hAnsi="Times New Roman" w:eastAsia="Times New Roman" w:cs="Times New Roman"/>
          <w:b w:val="0"/>
          <w:sz w:val="24"/>
        </w:rPr>
        <w:t>。</w:t>
      </w:r>
      <w:r>
        <w:rPr>
          <w:rFonts w:ascii="Times New Roman" w:hAnsi="Times New Roman" w:eastAsia="宋体"/>
          <w:b w:val="0"/>
          <w:sz w:val="24"/>
        </w:rPr>
        <w:t>系统区分管理员和普通用户角色</w:t>
      </w:r>
      <w:r>
        <w:rPr>
          <w:rFonts w:ascii="Times New Roman" w:hAnsi="Times New Roman" w:eastAsia="Times New Roman" w:cs="Times New Roman"/>
          <w:b w:val="0"/>
          <w:sz w:val="24"/>
        </w:rPr>
        <w:t>，</w:t>
      </w:r>
      <w:r>
        <w:rPr>
          <w:rFonts w:ascii="Times New Roman" w:hAnsi="Times New Roman" w:eastAsia="宋体"/>
          <w:b w:val="0"/>
          <w:sz w:val="24"/>
        </w:rPr>
        <w:t>管理员可进行系统配置和数据管理</w:t>
      </w:r>
      <w:r>
        <w:rPr>
          <w:rFonts w:ascii="Times New Roman" w:hAnsi="Times New Roman" w:eastAsia="Times New Roman" w:cs="Times New Roman"/>
          <w:b w:val="0"/>
          <w:sz w:val="24"/>
        </w:rPr>
        <w:t>，</w:t>
      </w:r>
      <w:r>
        <w:rPr>
          <w:rFonts w:ascii="Times New Roman" w:hAnsi="Times New Roman" w:eastAsia="宋体"/>
          <w:b w:val="0"/>
          <w:sz w:val="24"/>
        </w:rPr>
        <w:t>普通用户可使用推荐功能查看用药建议</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登录使用</w:t>
      </w:r>
      <w:r>
        <w:rPr>
          <w:rFonts w:ascii="Times New Roman" w:hAnsi="Times New Roman" w:eastAsia="Times New Roman" w:cs="Times New Roman"/>
          <w:b w:val="0"/>
          <w:sz w:val="24"/>
        </w:rPr>
        <w:t>JWT</w:t>
      </w:r>
      <w:r>
        <w:rPr>
          <w:rFonts w:ascii="Times New Roman" w:hAnsi="Times New Roman" w:eastAsia="宋体"/>
          <w:b w:val="0"/>
          <w:sz w:val="24"/>
        </w:rPr>
        <w:t>令牌进行身份认证</w:t>
      </w:r>
      <w:r>
        <w:rPr>
          <w:rFonts w:ascii="Times New Roman" w:hAnsi="Times New Roman" w:eastAsia="Times New Roman" w:cs="Times New Roman"/>
          <w:b w:val="0"/>
          <w:sz w:val="24"/>
        </w:rPr>
        <w:t>，</w:t>
      </w:r>
      <w:r>
        <w:rPr>
          <w:rFonts w:ascii="Times New Roman" w:hAnsi="Times New Roman" w:eastAsia="宋体"/>
          <w:b w:val="0"/>
          <w:sz w:val="24"/>
        </w:rPr>
        <w:t>保障账户安全</w:t>
      </w:r>
      <w:r>
        <w:rPr>
          <w:rFonts w:ascii="Times New Roman" w:hAnsi="Times New Roman" w:eastAsia="Times New Roman" w:cs="Times New Roman"/>
          <w:b w:val="0"/>
          <w:sz w:val="24"/>
        </w:rPr>
        <w:t>。（2）</w:t>
      </w:r>
      <w:r>
        <w:rPr>
          <w:rFonts w:ascii="Times New Roman" w:hAnsi="Times New Roman" w:eastAsia="宋体"/>
          <w:b w:val="0"/>
          <w:sz w:val="24"/>
        </w:rPr>
        <w:t>患者信息管理</w:t>
      </w:r>
      <w:r>
        <w:rPr>
          <w:rFonts w:ascii="Times New Roman" w:hAnsi="Times New Roman" w:eastAsia="Times New Roman" w:cs="Times New Roman"/>
          <w:b w:val="0"/>
          <w:sz w:val="24"/>
        </w:rPr>
        <w:t>：</w:t>
      </w:r>
      <w:r>
        <w:rPr>
          <w:rFonts w:ascii="Times New Roman" w:hAnsi="Times New Roman" w:eastAsia="宋体"/>
          <w:b w:val="0"/>
          <w:sz w:val="24"/>
        </w:rPr>
        <w:t>支持患者基本信息的录入</w:t>
      </w:r>
      <w:r>
        <w:rPr>
          <w:rFonts w:ascii="Times New Roman" w:hAnsi="Times New Roman" w:eastAsia="Times New Roman" w:cs="Times New Roman"/>
          <w:b w:val="0"/>
          <w:sz w:val="24"/>
        </w:rPr>
        <w:t>、</w:t>
      </w:r>
      <w:r>
        <w:rPr>
          <w:rFonts w:ascii="Times New Roman" w:hAnsi="Times New Roman" w:eastAsia="宋体"/>
          <w:b w:val="0"/>
          <w:sz w:val="24"/>
        </w:rPr>
        <w:t>修改和查询</w:t>
      </w:r>
      <w:r>
        <w:rPr>
          <w:rFonts w:ascii="Times New Roman" w:hAnsi="Times New Roman" w:eastAsia="Times New Roman" w:cs="Times New Roman"/>
          <w:b w:val="0"/>
          <w:sz w:val="24"/>
        </w:rPr>
        <w:t>，</w:t>
      </w:r>
      <w:r>
        <w:rPr>
          <w:rFonts w:ascii="Times New Roman" w:hAnsi="Times New Roman" w:eastAsia="宋体"/>
          <w:b w:val="0"/>
          <w:sz w:val="24"/>
        </w:rPr>
        <w:t>包括姓名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联系方式等</w:t>
      </w:r>
      <w:r>
        <w:rPr>
          <w:rFonts w:ascii="Times New Roman" w:hAnsi="Times New Roman" w:eastAsia="Times New Roman" w:cs="Times New Roman"/>
          <w:b w:val="0"/>
          <w:sz w:val="24"/>
        </w:rPr>
        <w:t>。</w:t>
      </w:r>
      <w:r>
        <w:rPr>
          <w:rFonts w:ascii="Times New Roman" w:hAnsi="Times New Roman" w:eastAsia="宋体"/>
          <w:b w:val="0"/>
          <w:sz w:val="24"/>
        </w:rPr>
        <w:t>同时管理患者的健康档案</w:t>
      </w:r>
      <w:r>
        <w:rPr>
          <w:rFonts w:ascii="Times New Roman" w:hAnsi="Times New Roman" w:eastAsia="Times New Roman" w:cs="Times New Roman"/>
          <w:b w:val="0"/>
          <w:sz w:val="24"/>
        </w:rPr>
        <w:t>，</w:t>
      </w:r>
      <w:r>
        <w:rPr>
          <w:rFonts w:ascii="Times New Roman" w:hAnsi="Times New Roman" w:eastAsia="宋体"/>
          <w:b w:val="0"/>
          <w:sz w:val="24"/>
        </w:rPr>
        <w:t>包括疾病史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当前用药情况等敏感信息</w:t>
      </w:r>
      <w:r>
        <w:rPr>
          <w:rFonts w:ascii="Times New Roman" w:hAnsi="Times New Roman" w:eastAsia="Times New Roman" w:cs="Times New Roman"/>
          <w:b w:val="0"/>
          <w:sz w:val="24"/>
        </w:rPr>
        <w:t>。（3）</w:t>
      </w:r>
      <w:r>
        <w:rPr>
          <w:rFonts w:ascii="Times New Roman" w:hAnsi="Times New Roman" w:eastAsia="宋体"/>
          <w:b w:val="0"/>
          <w:sz w:val="24"/>
        </w:rPr>
        <w:t>用药推荐功能</w:t>
      </w:r>
      <w:r>
        <w:rPr>
          <w:rFonts w:ascii="Times New Roman" w:hAnsi="Times New Roman" w:eastAsia="Times New Roman" w:cs="Times New Roman"/>
          <w:b w:val="0"/>
          <w:sz w:val="24"/>
        </w:rPr>
        <w:t>：</w:t>
      </w:r>
      <w:r>
        <w:rPr>
          <w:rFonts w:ascii="Times New Roman" w:hAnsi="Times New Roman" w:eastAsia="宋体"/>
          <w:b w:val="0"/>
          <w:sz w:val="24"/>
        </w:rPr>
        <w:t>根据患者的健康档案</w:t>
      </w:r>
      <w:r>
        <w:rPr>
          <w:rFonts w:ascii="Times New Roman" w:hAnsi="Times New Roman" w:eastAsia="Times New Roman" w:cs="Times New Roman"/>
          <w:b w:val="0"/>
          <w:sz w:val="24"/>
        </w:rPr>
        <w:t>，</w:t>
      </w:r>
      <w:r>
        <w:rPr>
          <w:rFonts w:ascii="Times New Roman" w:hAnsi="Times New Roman" w:eastAsia="宋体"/>
          <w:b w:val="0"/>
          <w:sz w:val="24"/>
        </w:rPr>
        <w:t>结合药物数据库</w:t>
      </w:r>
      <w:r>
        <w:rPr>
          <w:rFonts w:ascii="Times New Roman" w:hAnsi="Times New Roman" w:eastAsia="Times New Roman" w:cs="Times New Roman"/>
          <w:b w:val="0"/>
          <w:sz w:val="24"/>
        </w:rPr>
        <w:t>，</w:t>
      </w:r>
      <w:r>
        <w:rPr>
          <w:rFonts w:ascii="Times New Roman" w:hAnsi="Times New Roman" w:eastAsia="宋体"/>
          <w:b w:val="0"/>
          <w:sz w:val="24"/>
        </w:rPr>
        <w:t>生成个性化的用药推荐</w:t>
      </w:r>
      <w:r>
        <w:rPr>
          <w:rFonts w:ascii="Times New Roman" w:hAnsi="Times New Roman" w:eastAsia="Times New Roman" w:cs="Times New Roman"/>
          <w:b w:val="0"/>
          <w:sz w:val="24"/>
        </w:rPr>
        <w:t>。</w:t>
      </w:r>
      <w:r>
        <w:rPr>
          <w:rFonts w:ascii="Times New Roman" w:hAnsi="Times New Roman" w:eastAsia="宋体"/>
          <w:b w:val="0"/>
          <w:sz w:val="24"/>
        </w:rPr>
        <w:t>推荐结果包括推荐药物</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注意事项</w:t>
      </w:r>
      <w:r>
        <w:rPr>
          <w:rFonts w:ascii="Times New Roman" w:hAnsi="Times New Roman" w:eastAsia="Times New Roman" w:cs="Times New Roman"/>
          <w:b w:val="0"/>
          <w:sz w:val="24"/>
        </w:rPr>
        <w:t>、</w:t>
      </w:r>
      <w:r>
        <w:rPr>
          <w:rFonts w:ascii="Times New Roman" w:hAnsi="Times New Roman" w:eastAsia="宋体"/>
          <w:b w:val="0"/>
          <w:sz w:val="24"/>
        </w:rPr>
        <w:t>可能的相互作用等详细信息</w:t>
      </w:r>
      <w:r>
        <w:rPr>
          <w:rFonts w:ascii="Times New Roman" w:hAnsi="Times New Roman" w:eastAsia="Times New Roman" w:cs="Times New Roman"/>
          <w:b w:val="0"/>
          <w:sz w:val="24"/>
        </w:rPr>
        <w:t>。（4）</w:t>
      </w:r>
      <w:r>
        <w:rPr>
          <w:rFonts w:ascii="Times New Roman" w:hAnsi="Times New Roman" w:eastAsia="宋体"/>
          <w:b w:val="0"/>
          <w:sz w:val="24"/>
        </w:rPr>
        <w:t>隐私保护配置</w:t>
      </w:r>
      <w:r>
        <w:rPr>
          <w:rFonts w:ascii="Times New Roman" w:hAnsi="Times New Roman" w:eastAsia="Times New Roman" w:cs="Times New Roman"/>
          <w:b w:val="0"/>
          <w:sz w:val="24"/>
        </w:rPr>
        <w:t>：</w:t>
      </w:r>
      <w:r>
        <w:rPr>
          <w:rFonts w:ascii="Times New Roman" w:hAnsi="Times New Roman" w:eastAsia="宋体"/>
          <w:b w:val="0"/>
          <w:sz w:val="24"/>
        </w:rPr>
        <w:t>支持用户配置隐私保护参数</w:t>
      </w:r>
      <w:r>
        <w:rPr>
          <w:rFonts w:ascii="Times New Roman" w:hAnsi="Times New Roman" w:eastAsia="Times New Roman" w:cs="Times New Roman"/>
          <w:b w:val="0"/>
          <w:sz w:val="24"/>
        </w:rPr>
        <w:t>，</w:t>
      </w:r>
      <w:r>
        <w:rPr>
          <w:rFonts w:ascii="Times New Roman" w:hAnsi="Times New Roman" w:eastAsia="宋体"/>
          <w:b w:val="0"/>
          <w:sz w:val="24"/>
        </w:rPr>
        <w:t>包括隐私预算</w:t>
      </w:r>
      <w:r>
        <w:rPr>
          <w:rFonts w:ascii="Times New Roman" w:hAnsi="Times New Roman" w:eastAsia="Times New Roman" w:cs="Times New Roman"/>
          <w:b w:val="0"/>
          <w:sz w:val="24"/>
        </w:rPr>
        <w:t>、</w:t>
      </w:r>
      <w:r>
        <w:rPr>
          <w:rFonts w:ascii="Times New Roman" w:hAnsi="Times New Roman" w:eastAsia="宋体"/>
          <w:b w:val="0"/>
          <w:sz w:val="24"/>
        </w:rPr>
        <w:t>噪声机制</w:t>
      </w:r>
      <w:r>
        <w:rPr>
          <w:rFonts w:ascii="Times New Roman" w:hAnsi="Times New Roman" w:eastAsia="Times New Roman" w:cs="Times New Roman"/>
          <w:b w:val="0"/>
          <w:sz w:val="24"/>
        </w:rPr>
        <w:t>、</w:t>
      </w:r>
      <w:r>
        <w:rPr>
          <w:rFonts w:ascii="Times New Roman" w:hAnsi="Times New Roman" w:eastAsia="宋体"/>
          <w:b w:val="0"/>
          <w:sz w:val="24"/>
        </w:rPr>
        <w:t>敏感度等</w:t>
      </w:r>
      <w:r>
        <w:rPr>
          <w:rFonts w:ascii="Times New Roman" w:hAnsi="Times New Roman" w:eastAsia="Times New Roman" w:cs="Times New Roman"/>
          <w:b w:val="0"/>
          <w:sz w:val="24"/>
        </w:rPr>
        <w:t>。</w:t>
      </w:r>
      <w:r>
        <w:rPr>
          <w:rFonts w:ascii="Times New Roman" w:hAnsi="Times New Roman" w:eastAsia="宋体"/>
          <w:b w:val="0"/>
          <w:sz w:val="24"/>
        </w:rPr>
        <w:t>系统根据配置在推荐过程中应用相应的差分隐私保护措施</w:t>
      </w:r>
      <w:r>
        <w:rPr>
          <w:rFonts w:ascii="Times New Roman" w:hAnsi="Times New Roman" w:eastAsia="Times New Roman" w:cs="Times New Roman"/>
          <w:b w:val="0"/>
          <w:sz w:val="24"/>
        </w:rPr>
        <w:t>。（5）</w:t>
      </w:r>
      <w:r>
        <w:rPr>
          <w:rFonts w:ascii="Times New Roman" w:hAnsi="Times New Roman" w:eastAsia="宋体"/>
          <w:b w:val="0"/>
          <w:sz w:val="24"/>
        </w:rPr>
        <w:t>推荐历史查询</w:t>
      </w:r>
      <w:r>
        <w:rPr>
          <w:rFonts w:ascii="Times New Roman" w:hAnsi="Times New Roman" w:eastAsia="Times New Roman" w:cs="Times New Roman"/>
          <w:b w:val="0"/>
          <w:sz w:val="24"/>
        </w:rPr>
        <w:t>：</w:t>
      </w:r>
      <w:r>
        <w:rPr>
          <w:rFonts w:ascii="Times New Roman" w:hAnsi="Times New Roman" w:eastAsia="宋体"/>
          <w:b w:val="0"/>
          <w:sz w:val="24"/>
        </w:rPr>
        <w:t>记录用户的推荐历史</w:t>
      </w:r>
      <w:r>
        <w:rPr>
          <w:rFonts w:ascii="Times New Roman" w:hAnsi="Times New Roman" w:eastAsia="Times New Roman" w:cs="Times New Roman"/>
          <w:b w:val="0"/>
          <w:sz w:val="24"/>
        </w:rPr>
        <w:t>，</w:t>
      </w:r>
      <w:r>
        <w:rPr>
          <w:rFonts w:ascii="Times New Roman" w:hAnsi="Times New Roman" w:eastAsia="宋体"/>
          <w:b w:val="0"/>
          <w:sz w:val="24"/>
        </w:rPr>
        <w:t>支持按时间</w:t>
      </w:r>
      <w:r>
        <w:rPr>
          <w:rFonts w:ascii="Times New Roman" w:hAnsi="Times New Roman" w:eastAsia="Times New Roman" w:cs="Times New Roman"/>
          <w:b w:val="0"/>
          <w:sz w:val="24"/>
        </w:rPr>
        <w:t>、</w:t>
      </w:r>
      <w:r>
        <w:rPr>
          <w:rFonts w:ascii="Times New Roman" w:hAnsi="Times New Roman" w:eastAsia="宋体"/>
          <w:b w:val="0"/>
          <w:sz w:val="24"/>
        </w:rPr>
        <w:t>患者等条件查询历史推荐记录</w:t>
      </w:r>
      <w:r>
        <w:rPr>
          <w:rFonts w:ascii="Times New Roman" w:hAnsi="Times New Roman" w:eastAsia="Times New Roman" w:cs="Times New Roman"/>
          <w:b w:val="0"/>
          <w:sz w:val="24"/>
        </w:rPr>
        <w:t>，</w:t>
      </w:r>
      <w:r>
        <w:rPr>
          <w:rFonts w:ascii="Times New Roman" w:hAnsi="Times New Roman" w:eastAsia="宋体"/>
          <w:b w:val="0"/>
          <w:sz w:val="24"/>
        </w:rPr>
        <w:t>便于追溯和分析</w:t>
      </w:r>
      <w:r>
        <w:rPr>
          <w:rFonts w:ascii="Times New Roman" w:hAnsi="Times New Roman" w:eastAsia="Times New Roman" w:cs="Times New Roman"/>
          <w:b w:val="0"/>
          <w:sz w:val="24"/>
        </w:rPr>
        <w:t>。</w:t>
      </w:r>
      <w:r>
        <w:rPr>
          <w:rFonts w:ascii="宋体" w:eastAsia="宋体"/>
          <w:sz w:val="24"/>
          <w:vertAlign w:val="superscript"/>
        </w:rPr>
        <w:t>[24]</w:t>
      </w:r>
    </w:p>
    <w:p w14:paraId="1418EE95">
      <w:pPr>
        <w:spacing w:before="0" w:after="0" w:line="360" w:lineRule="auto"/>
        <w:ind w:firstLine="0" w:firstLineChars="0"/>
        <w:jc w:val="left"/>
        <w:outlineLvl w:val="2"/>
        <w:rPr>
          <w:rFonts w:ascii="Times New Roman" w:hAnsi="Times New Roman"/>
        </w:rPr>
      </w:pPr>
      <w:bookmarkStart w:id="30" w:name="_Toc15086"/>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30779"/>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31897"/>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983355"/>
            <wp:effectExtent l="0" t="0" r="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tretch>
                      <a:fillRect/>
                    </a:stretch>
                  </pic:blipFill>
                  <pic:spPr>
                    <a:xfrm>
                      <a:off x="0" y="0"/>
                      <a:ext cx="5029200" cy="3983829"/>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宋体" w:hAnsi="宋体" w:eastAsia="宋体"/>
          <w:sz w:val="24"/>
        </w:rPr>
        <w:t>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rPr>
          <w:rFonts w:ascii="Times New Roman" w:hAnsi="Times New Roman"/>
        </w:rPr>
      </w:pPr>
      <w:bookmarkStart w:id="33" w:name="_Toc24482"/>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968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tretch>
                      <a:fillRect/>
                    </a:stretch>
                  </pic:blipFill>
                  <pic:spPr>
                    <a:xfrm>
                      <a:off x="0" y="0"/>
                      <a:ext cx="5029200" cy="2969205"/>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14158"/>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tretch>
                      <a:fillRect/>
                    </a:stretch>
                  </pic:blipFill>
                  <pic:spPr>
                    <a:xfrm>
                      <a:off x="0" y="0"/>
                      <a:ext cx="5029200" cy="3667341"/>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14C1CF58">
      <w:pPr>
        <w:spacing w:before="0" w:after="0" w:line="360" w:lineRule="auto"/>
        <w:ind w:firstLine="482"/>
        <w:jc w:val="both"/>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31329"/>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1667"/>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20141"/>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27523"/>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17408"/>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24375"/>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19064"/>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4403"/>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5F12B3D">
      <w:pPr>
        <w:spacing w:before="0" w:after="0" w:line="360" w:lineRule="auto"/>
        <w:ind w:firstLine="0" w:firstLineChars="0"/>
        <w:jc w:val="left"/>
        <w:outlineLvl w:val="0"/>
        <w:rPr>
          <w:rFonts w:ascii="Times New Roman" w:hAnsi="Times New Roman"/>
        </w:rPr>
      </w:pPr>
      <w:bookmarkStart w:id="43" w:name="_Toc9721"/>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14:paraId="45B09334">
      <w:pPr>
        <w:spacing w:line="360" w:lineRule="auto"/>
        <w:jc w:val="center"/>
      </w:pPr>
      <w:r>
        <w:rPr>
          <w:rFonts w:ascii="黑体" w:eastAsia="黑体"/>
          <w:b/>
          <w:sz w:val="28"/>
          <w:szCs w:val="28"/>
        </w:rPr>
        <w:t>4.0 临床知识路由层</w:t>
      </w:r>
    </w:p>
    <w:p w14:paraId="4FA9B760">
      <w:pPr>
        <w:spacing w:line="360" w:lineRule="auto"/>
      </w:pPr>
      <w:r>
        <w:rPr>
          <w:rFonts w:ascii="黑体" w:eastAsia="黑体"/>
          <w:sz w:val="24"/>
          <w:szCs w:val="24"/>
        </w:rPr>
        <w:t>4.0.1 路由层设计理念</w:t>
      </w:r>
    </w:p>
    <w:p w14:paraId="24B99445">
      <w:pPr>
        <w:spacing w:line="360" w:lineRule="auto"/>
        <w:ind w:firstLine="420"/>
      </w:pPr>
      <w:r>
        <w:rPr>
          <w:rFonts w:ascii="宋体" w:eastAsia="宋体"/>
          <w:sz w:val="24"/>
          <w:szCs w:val="24"/>
        </w:rPr>
        <w:t>临床知识路由层是四层推荐架构的新增第零层，核心目标是解决中文疾病名到英文药品适应症之间的语义鸿沟。知识路由层通过四级确定性路由机制，在疾病名和药品之间建立了明确的多层路由网络，保证推荐的可解释性。</w:t>
      </w:r>
    </w:p>
    <w:p w14:paraId="536DA1D8">
      <w:pPr>
        <w:spacing w:line="360" w:lineRule="auto"/>
      </w:pPr>
      <w:r>
        <w:rPr>
          <w:rFonts w:ascii="黑体" w:eastAsia="黑体"/>
          <w:sz w:val="24"/>
          <w:szCs w:val="24"/>
        </w:rPr>
        <w:t>4.0.2 路由算法实现</w:t>
      </w:r>
    </w:p>
    <w:p w14:paraId="2004DDCB">
      <w:pPr>
        <w:spacing w:line="360" w:lineRule="auto"/>
        <w:ind w:firstLine="420"/>
      </w:pPr>
      <w:r>
        <w:rPr>
          <w:rFonts w:ascii="宋体"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3FD0210C">
      <w:pPr>
        <w:spacing w:line="360" w:lineRule="auto"/>
      </w:pPr>
      <w:r>
        <w:rPr>
          <w:rFonts w:ascii="黑体" w:eastAsia="黑体"/>
          <w:sz w:val="24"/>
          <w:szCs w:val="24"/>
        </w:rPr>
        <w:t>4.0.3 患者口语增强</w:t>
      </w:r>
    </w:p>
    <w:p w14:paraId="6916B76C">
      <w:pPr>
        <w:spacing w:line="360" w:lineRule="auto"/>
        <w:ind w:firstLine="420"/>
      </w:pPr>
      <w:r>
        <w:rPr>
          <w:rFonts w:ascii="宋体" w:eastAsia="宋体"/>
          <w:sz w:val="24"/>
          <w:szCs w:val="24"/>
        </w:rPr>
        <w:t>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0D985B96">
      <w:pPr>
        <w:spacing w:before="0" w:after="0" w:line="360" w:lineRule="auto"/>
        <w:ind w:firstLine="0" w:firstLineChars="0"/>
        <w:jc w:val="left"/>
        <w:outlineLvl w:val="1"/>
        <w:rPr>
          <w:rFonts w:ascii="Times New Roman" w:hAnsi="Times New Roman"/>
        </w:rPr>
      </w:pPr>
      <w:bookmarkStart w:id="44" w:name="_Toc25974"/>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rPr>
          <w:rFonts w:ascii="Times New Roman" w:hAnsi="Times New Roman"/>
        </w:rPr>
        <w:drawing>
          <wp:inline distT="0" distB="0" distL="114300" distR="114300">
            <wp:extent cx="4754880" cy="4725670"/>
            <wp:effectExtent l="0" t="0" r="7620" b="177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9"/>
                    <a:stretch>
                      <a:fillRect/>
                    </a:stretch>
                  </pic:blipFill>
                  <pic:spPr>
                    <a:xfrm>
                      <a:off x="0" y="0"/>
                      <a:ext cx="4754880" cy="4726063"/>
                    </a:xfrm>
                    <a:prstGeom prst="rect">
                      <a:avLst/>
                    </a:prstGeom>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17288"/>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宋体" w:hAnsi="宋体"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after="0" w:line="360" w:lineRule="auto"/>
        <w:ind w:firstLine="0" w:firstLineChars="0"/>
        <w:jc w:val="left"/>
        <w:outlineLvl w:val="2"/>
        <w:rPr>
          <w:rFonts w:ascii="Times New Roman" w:hAnsi="Times New Roman"/>
        </w:rPr>
      </w:pPr>
      <w:bookmarkStart w:id="46" w:name="_Toc20963"/>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left"/>
        <w:textAlignment w:val="auto"/>
        <w:outlineLvl w:val="9"/>
        <w:rPr>
          <w:rFonts w:ascii="Times New Roman" w:hAnsi="Times New Roman"/>
        </w:rPr>
      </w:pPr>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w:t>
      </w:r>
      <w:bookmarkStart w:id="75" w:name="_GoBack"/>
      <w:bookmarkEnd w:id="75"/>
      <w:r>
        <w:rPr>
          <w:rFonts w:hint="eastAsia" w:ascii="Times New Roman" w:hAnsi="Times New Roman" w:eastAsia="宋体" w:cs="宋体"/>
          <w:b w:val="0"/>
          <w:bCs/>
          <w:sz w:val="24"/>
        </w:rPr>
        <w:t>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p>
    <w:p w14:paraId="4F36A609">
      <w:pPr>
        <w:spacing w:before="0" w:after="0" w:line="360" w:lineRule="auto"/>
        <w:ind w:firstLine="0" w:firstLineChars="0"/>
        <w:jc w:val="left"/>
        <w:outlineLvl w:val="1"/>
        <w:rPr>
          <w:rFonts w:ascii="Times New Roman" w:hAnsi="Times New Roman"/>
        </w:rPr>
      </w:pPr>
      <w:bookmarkStart w:id="47" w:name="_Toc29322"/>
      <w:r>
        <w:rPr>
          <w:rFonts w:ascii="Times New Roman" w:hAnsi="Times New Roman" w:eastAsia="Times New Roman" w:cs="Times New Roman"/>
          <w:b/>
          <w:sz w:val="28"/>
        </w:rPr>
        <w:t>4.2  DeepFM</w:t>
      </w:r>
      <w:r>
        <w:rPr>
          <w:rFonts w:ascii="Times New Roman" w:hAnsi="Times New Roman" w:eastAsia="黑体"/>
          <w:b/>
          <w:sz w:val="28"/>
        </w:rPr>
        <w:t>推荐模型</w:t>
      </w:r>
      <w:bookmarkEnd w:id="47"/>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8" w:name="_Toc7455"/>
      <w:r>
        <w:rPr>
          <w:rFonts w:ascii="Times New Roman" w:hAnsi="Times New Roman" w:eastAsia="Times New Roman" w:cs="Times New Roman"/>
          <w:b/>
          <w:sz w:val="24"/>
        </w:rPr>
        <w:t>4.2.1</w:t>
      </w:r>
      <w:r>
        <w:rPr>
          <w:rFonts w:ascii="Times New Roman" w:hAnsi="Times New Roman" w:eastAsia="黑体"/>
          <w:b/>
          <w:sz w:val="24"/>
        </w:rPr>
        <w:t>模型架构设计</w:t>
      </w:r>
      <w:bookmarkEnd w:id="48"/>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49" w:name="_Toc26809"/>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49"/>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0" w:name="_Toc4365"/>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0"/>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1" w:name="_Toc28438"/>
      <w:r>
        <w:rPr>
          <w:rFonts w:ascii="Times New Roman" w:hAnsi="Times New Roman" w:eastAsia="Times New Roman" w:cs="Times New Roman"/>
          <w:b/>
          <w:sz w:val="28"/>
        </w:rPr>
        <w:t>4.3</w:t>
      </w:r>
      <w:r>
        <w:rPr>
          <w:rFonts w:ascii="Times New Roman" w:hAnsi="Times New Roman" w:eastAsia="黑体"/>
          <w:b/>
          <w:sz w:val="28"/>
        </w:rPr>
        <w:t>差分隐私机制实现</w:t>
      </w:r>
      <w:bookmarkEnd w:id="51"/>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2" w:name="_Toc9882"/>
      <w:r>
        <w:rPr>
          <w:rFonts w:ascii="Times New Roman" w:hAnsi="Times New Roman" w:eastAsia="Times New Roman" w:cs="Times New Roman"/>
          <w:b/>
          <w:sz w:val="24"/>
        </w:rPr>
        <w:t>4.3.1</w:t>
      </w:r>
      <w:r>
        <w:rPr>
          <w:rFonts w:ascii="Times New Roman" w:hAnsi="Times New Roman" w:eastAsia="黑体"/>
          <w:b/>
          <w:sz w:val="24"/>
        </w:rPr>
        <w:t>推理阶段差分隐私</w:t>
      </w:r>
      <w:bookmarkEnd w:id="52"/>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1"/>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3" w:name="_Toc18213"/>
      <w:r>
        <w:rPr>
          <w:rFonts w:ascii="Times New Roman" w:hAnsi="Times New Roman" w:eastAsia="Times New Roman" w:cs="Times New Roman"/>
          <w:b/>
          <w:sz w:val="24"/>
        </w:rPr>
        <w:t>4.3.2</w:t>
      </w:r>
      <w:r>
        <w:rPr>
          <w:rFonts w:ascii="Times New Roman" w:hAnsi="Times New Roman" w:eastAsia="黑体"/>
          <w:b/>
          <w:sz w:val="24"/>
        </w:rPr>
        <w:t>隐私预算管理</w:t>
      </w:r>
      <w:bookmarkEnd w:id="53"/>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r>
        <w:rPr>
          <w:rFonts w:ascii="宋体" w:eastAsia="宋体"/>
          <w:sz w:val="24"/>
          <w:vertAlign w:val="superscript"/>
        </w:rPr>
        <w:t>[22]</w:t>
      </w:r>
    </w:p>
    <w:p w14:paraId="6333032F">
      <w:pPr>
        <w:spacing w:before="0" w:after="0" w:line="360" w:lineRule="auto"/>
        <w:ind w:firstLine="0" w:firstLineChars="0"/>
        <w:jc w:val="left"/>
        <w:outlineLvl w:val="2"/>
        <w:rPr>
          <w:rFonts w:ascii="Times New Roman" w:hAnsi="Times New Roman"/>
        </w:rPr>
      </w:pPr>
      <w:bookmarkStart w:id="54" w:name="_Toc7283"/>
      <w:r>
        <w:rPr>
          <w:rFonts w:ascii="Times New Roman" w:hAnsi="Times New Roman" w:eastAsia="Times New Roman" w:cs="Times New Roman"/>
          <w:b/>
          <w:sz w:val="24"/>
        </w:rPr>
        <w:t>4.3.3</w:t>
      </w:r>
      <w:r>
        <w:rPr>
          <w:rFonts w:ascii="Times New Roman" w:hAnsi="Times New Roman" w:eastAsia="黑体"/>
          <w:b/>
          <w:sz w:val="24"/>
        </w:rPr>
        <w:t>推荐质量保障机制</w:t>
      </w:r>
      <w:bookmarkEnd w:id="54"/>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5" w:name="_Toc4905"/>
      <w:r>
        <w:rPr>
          <w:rFonts w:ascii="Times New Roman" w:hAnsi="Times New Roman" w:eastAsia="Times New Roman" w:cs="Times New Roman"/>
          <w:b/>
          <w:sz w:val="28"/>
        </w:rPr>
        <w:t>4.4</w:t>
      </w:r>
      <w:r>
        <w:rPr>
          <w:rFonts w:ascii="Times New Roman" w:hAnsi="Times New Roman" w:eastAsia="黑体"/>
          <w:b/>
          <w:sz w:val="28"/>
        </w:rPr>
        <w:t>推荐流程集成</w:t>
      </w:r>
      <w:bookmarkEnd w:id="55"/>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6" w:name="_Toc14552"/>
      <w:r>
        <w:rPr>
          <w:rFonts w:ascii="Times New Roman" w:hAnsi="Times New Roman" w:eastAsia="Times New Roman" w:cs="Times New Roman"/>
          <w:b/>
          <w:sz w:val="24"/>
        </w:rPr>
        <w:t>4.4.1</w:t>
      </w:r>
      <w:r>
        <w:rPr>
          <w:rFonts w:ascii="Times New Roman" w:hAnsi="Times New Roman" w:eastAsia="黑体"/>
          <w:b/>
          <w:sz w:val="24"/>
        </w:rPr>
        <w:t>三层推荐流程设计</w:t>
      </w:r>
      <w:bookmarkEnd w:id="56"/>
    </w:p>
    <w:p w14:paraId="1CCFCAB2">
      <w:pPr>
        <w:jc w:val="center"/>
        <w:rPr>
          <w:rFonts w:ascii="Times New Roman" w:hAnsi="Times New Roman"/>
        </w:rPr>
      </w:pPr>
      <w:r>
        <w:drawing>
          <wp:inline distT="0" distB="0" distL="114300" distR="114300">
            <wp:extent cx="4754880" cy="59759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2"/>
                    <a:stretch>
                      <a:fillRect/>
                    </a:stretch>
                  </pic:blipFill>
                  <pic:spPr>
                    <a:xfrm>
                      <a:off x="0" y="0"/>
                      <a:ext cx="4754880" cy="5976489"/>
                    </a:xfrm>
                    <a:prstGeom prst="rect">
                      <a:avLst/>
                    </a:prstGeom>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7" w:name="_Toc8519"/>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7"/>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每种药物作为独立候选进行评分</w:t>
      </w:r>
      <w:r>
        <w:rPr>
          <w:rFonts w:ascii="Times New Roman" w:hAnsi="Times New Roman" w:eastAsia="Times New Roman" w:cs="Times New Roman"/>
          <w:b w:val="0"/>
          <w:sz w:val="24"/>
        </w:rPr>
        <w:t>。</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8" w:name="_Toc14002"/>
      <w:r>
        <w:rPr>
          <w:rFonts w:ascii="Times New Roman" w:hAnsi="Times New Roman" w:eastAsia="Times New Roman" w:cs="Times New Roman"/>
          <w:b/>
          <w:sz w:val="24"/>
        </w:rPr>
        <w:t>4.4.3</w:t>
      </w:r>
      <w:r>
        <w:rPr>
          <w:rFonts w:ascii="Times New Roman" w:hAnsi="Times New Roman" w:eastAsia="黑体"/>
          <w:b/>
          <w:sz w:val="24"/>
        </w:rPr>
        <w:t>推荐解释生成与结果后处理</w:t>
      </w:r>
      <w:r>
        <w:rPr>
          <w:rFonts w:ascii="宋体" w:eastAsia="宋体"/>
          <w:sz w:val="24"/>
          <w:vertAlign w:val="superscript"/>
        </w:rPr>
        <w:t>[25]</w:t>
      </w:r>
      <w:bookmarkEnd w:id="58"/>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14:paraId="2B8BD592">
      <w:pPr>
        <w:spacing w:line="360" w:lineRule="auto"/>
        <w:jc w:val="center"/>
      </w:pPr>
      <w:r>
        <w:rPr>
          <w:rFonts w:ascii="黑体" w:eastAsia="黑体"/>
          <w:b/>
          <w:sz w:val="28"/>
          <w:szCs w:val="28"/>
        </w:rPr>
        <w:t>4.5 审核反馈闭环</w:t>
      </w:r>
    </w:p>
    <w:p w14:paraId="7F2ED3CF">
      <w:pPr>
        <w:spacing w:line="360" w:lineRule="auto"/>
      </w:pPr>
      <w:r>
        <w:rPr>
          <w:rFonts w:ascii="黑体" w:eastAsia="黑体"/>
          <w:sz w:val="24"/>
          <w:szCs w:val="24"/>
        </w:rPr>
        <w:t>4.5.1 审核流程设计</w:t>
      </w:r>
    </w:p>
    <w:p w14:paraId="46B37920">
      <w:pPr>
        <w:spacing w:line="360" w:lineRule="auto"/>
        <w:ind w:firstLine="420"/>
      </w:pPr>
      <w:r>
        <w:rPr>
          <w:rFonts w:ascii="宋体" w:eastAsia="宋体"/>
          <w:sz w:val="24"/>
          <w:szCs w:val="24"/>
        </w:rPr>
        <w:t>系统推荐2到4个候选药物后，医生进入审核环节，可进行三种操作：确认推荐（记录正面信号）、修改选择（从候选列表中另选药物）、拒绝推荐（标记为不适用）。审核决策通过ReviewPanel前端组件收集，经API接口写入MySQL review_log表。</w:t>
      </w:r>
    </w:p>
    <w:p w14:paraId="06CE7C25">
      <w:pPr>
        <w:spacing w:line="360" w:lineRule="auto"/>
      </w:pPr>
      <w:r>
        <w:rPr>
          <w:rFonts w:ascii="黑体" w:eastAsia="黑体"/>
          <w:sz w:val="24"/>
          <w:szCs w:val="24"/>
        </w:rPr>
        <w:t>4.5.2 反馈学习机制</w:t>
      </w:r>
    </w:p>
    <w:p w14:paraId="41606624">
      <w:pPr>
        <w:spacing w:line="360" w:lineRule="auto"/>
        <w:ind w:firstLine="420"/>
      </w:pPr>
      <w:r>
        <w:rPr>
          <w:rFonts w:ascii="宋体"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00FE9FCA">
      <w:pPr>
        <w:spacing w:before="0" w:after="0" w:line="360" w:lineRule="auto"/>
        <w:ind w:firstLine="0" w:firstLineChars="0"/>
        <w:jc w:val="left"/>
        <w:outlineLvl w:val="1"/>
        <w:rPr>
          <w:rFonts w:ascii="Times New Roman" w:hAnsi="Times New Roman"/>
        </w:rPr>
      </w:pPr>
      <w:bookmarkStart w:id="59" w:name="_Toc14519"/>
      <w:r>
        <w:rPr>
          <w:rFonts w:ascii="Times New Roman" w:hAnsi="Times New Roman" w:eastAsia="Times New Roman" w:cs="Times New Roman"/>
          <w:b/>
          <w:sz w:val="28"/>
        </w:rPr>
        <w:t>4.6</w:t>
      </w:r>
      <w:r>
        <w:rPr>
          <w:rFonts w:ascii="Times New Roman" w:hAnsi="Times New Roman" w:eastAsia="黑体"/>
          <w:b/>
          <w:sz w:val="28"/>
        </w:rPr>
        <w:t>本章小结</w:t>
      </w:r>
      <w:bookmarkEnd w:id="59"/>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18B0EB7E">
      <w:pPr>
        <w:spacing w:before="0" w:after="0" w:line="360" w:lineRule="auto"/>
        <w:ind w:firstLine="0" w:firstLineChars="0"/>
        <w:jc w:val="left"/>
        <w:outlineLvl w:val="0"/>
        <w:rPr>
          <w:rFonts w:ascii="Times New Roman" w:hAnsi="Times New Roman"/>
        </w:rPr>
      </w:pPr>
      <w:bookmarkStart w:id="60" w:name="_Toc8330"/>
      <w:r>
        <w:rPr>
          <w:rFonts w:ascii="Times New Roman" w:hAnsi="Times New Roman" w:eastAsia="Times New Roman" w:cs="Times New Roman"/>
          <w:b/>
          <w:sz w:val="30"/>
        </w:rPr>
        <w:t>5</w:t>
      </w:r>
      <w:r>
        <w:rPr>
          <w:rFonts w:ascii="Times New Roman" w:hAnsi="Times New Roman" w:eastAsia="黑体"/>
          <w:b/>
          <w:sz w:val="30"/>
        </w:rPr>
        <w:t>系统实现</w:t>
      </w:r>
      <w:bookmarkEnd w:id="60"/>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1" w:name="_Toc16737"/>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1"/>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2" w:name="_Toc12314"/>
      <w:r>
        <w:rPr>
          <w:rFonts w:ascii="Times New Roman" w:hAnsi="Times New Roman" w:eastAsia="Times New Roman" w:cs="Times New Roman"/>
          <w:b/>
          <w:sz w:val="28"/>
        </w:rPr>
        <w:t>5.2</w:t>
      </w:r>
      <w:r>
        <w:rPr>
          <w:rFonts w:ascii="Times New Roman" w:hAnsi="Times New Roman" w:eastAsia="黑体"/>
          <w:b/>
          <w:sz w:val="28"/>
        </w:rPr>
        <w:t>后端服务实现</w:t>
      </w:r>
      <w:bookmarkEnd w:id="62"/>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14:paraId="7FB39995">
      <w:pPr>
        <w:spacing w:before="0" w:after="0" w:line="360" w:lineRule="auto"/>
        <w:ind w:firstLine="0" w:firstLineChars="0"/>
        <w:jc w:val="left"/>
        <w:outlineLvl w:val="1"/>
        <w:rPr>
          <w:rFonts w:ascii="Times New Roman" w:hAnsi="Times New Roman"/>
        </w:rPr>
      </w:pPr>
      <w:bookmarkStart w:id="63" w:name="_Toc8612"/>
      <w:r>
        <w:rPr>
          <w:rFonts w:ascii="Times New Roman" w:hAnsi="Times New Roman" w:eastAsia="Times New Roman" w:cs="Times New Roman"/>
          <w:b/>
          <w:sz w:val="28"/>
        </w:rPr>
        <w:t>5.3</w:t>
      </w:r>
      <w:r>
        <w:rPr>
          <w:rFonts w:ascii="Times New Roman" w:hAnsi="Times New Roman" w:eastAsia="黑体"/>
          <w:b/>
          <w:sz w:val="28"/>
        </w:rPr>
        <w:t>前端界面实现</w:t>
      </w:r>
      <w:bookmarkEnd w:id="63"/>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4" w:name="_Toc16273"/>
      <w:r>
        <w:rPr>
          <w:rFonts w:ascii="Times New Roman" w:hAnsi="Times New Roman" w:eastAsia="Times New Roman" w:cs="Times New Roman"/>
          <w:b/>
          <w:sz w:val="28"/>
        </w:rPr>
        <w:t>5.4</w:t>
      </w:r>
      <w:r>
        <w:rPr>
          <w:rFonts w:ascii="Times New Roman" w:hAnsi="Times New Roman" w:eastAsia="黑体"/>
          <w:b/>
          <w:sz w:val="28"/>
        </w:rPr>
        <w:t>模型服务实现</w:t>
      </w:r>
      <w:bookmarkEnd w:id="64"/>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5" w:name="_Toc19226"/>
      <w:r>
        <w:rPr>
          <w:rFonts w:ascii="Times New Roman" w:hAnsi="Times New Roman" w:eastAsia="Times New Roman" w:cs="Times New Roman"/>
          <w:b/>
          <w:sz w:val="28"/>
        </w:rPr>
        <w:t>5.5</w:t>
      </w:r>
      <w:r>
        <w:rPr>
          <w:rFonts w:ascii="Times New Roman" w:hAnsi="Times New Roman" w:eastAsia="黑体"/>
          <w:b/>
          <w:sz w:val="28"/>
        </w:rPr>
        <w:t>本章小结</w:t>
      </w:r>
      <w:bookmarkEnd w:id="65"/>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C5F9EAA">
      <w:pPr>
        <w:spacing w:before="0" w:after="0" w:line="360" w:lineRule="auto"/>
        <w:ind w:firstLine="0" w:firstLineChars="0"/>
        <w:jc w:val="left"/>
        <w:outlineLvl w:val="0"/>
        <w:rPr>
          <w:rFonts w:ascii="Times New Roman" w:hAnsi="Times New Roman"/>
        </w:rPr>
      </w:pPr>
      <w:bookmarkStart w:id="66" w:name="_Toc445"/>
      <w:r>
        <w:rPr>
          <w:rFonts w:ascii="Times New Roman" w:hAnsi="Times New Roman" w:eastAsia="Times New Roman" w:cs="Times New Roman"/>
          <w:b/>
          <w:sz w:val="30"/>
        </w:rPr>
        <w:t>6</w:t>
      </w:r>
      <w:r>
        <w:rPr>
          <w:rFonts w:ascii="Times New Roman" w:hAnsi="Times New Roman" w:eastAsia="黑体"/>
          <w:b/>
          <w:sz w:val="30"/>
        </w:rPr>
        <w:t>系统测试与分析</w:t>
      </w:r>
      <w:bookmarkEnd w:id="66"/>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7" w:name="_Toc30345"/>
      <w:r>
        <w:rPr>
          <w:rFonts w:ascii="Times New Roman" w:hAnsi="Times New Roman" w:eastAsia="Times New Roman" w:cs="Times New Roman"/>
          <w:b/>
          <w:sz w:val="28"/>
        </w:rPr>
        <w:t>6.1</w:t>
      </w:r>
      <w:r>
        <w:rPr>
          <w:rFonts w:ascii="Times New Roman" w:hAnsi="Times New Roman" w:eastAsia="黑体"/>
          <w:b/>
          <w:sz w:val="28"/>
        </w:rPr>
        <w:t>测试环境</w:t>
      </w:r>
      <w:bookmarkEnd w:id="67"/>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3"/>
        <w:gridCol w:w="5173"/>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8" w:name="_Toc8374"/>
      <w:r>
        <w:rPr>
          <w:rFonts w:ascii="Times New Roman" w:hAnsi="Times New Roman" w:eastAsia="Times New Roman" w:cs="Times New Roman"/>
          <w:b/>
          <w:sz w:val="28"/>
        </w:rPr>
        <w:t>6.2</w:t>
      </w:r>
      <w:r>
        <w:rPr>
          <w:rFonts w:ascii="Times New Roman" w:hAnsi="Times New Roman" w:eastAsia="黑体"/>
          <w:b/>
          <w:sz w:val="28"/>
        </w:rPr>
        <w:t>功能测试</w:t>
      </w:r>
      <w:bookmarkEnd w:id="68"/>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9"/>
        <w:gridCol w:w="2069"/>
        <w:gridCol w:w="2069"/>
        <w:gridCol w:w="2069"/>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69" w:name="_Toc20588"/>
      <w:r>
        <w:rPr>
          <w:rFonts w:ascii="Times New Roman" w:hAnsi="Times New Roman" w:eastAsia="Times New Roman" w:cs="Times New Roman"/>
          <w:b/>
          <w:sz w:val="28"/>
        </w:rPr>
        <w:t>6.3</w:t>
      </w:r>
      <w:r>
        <w:rPr>
          <w:rFonts w:ascii="Times New Roman" w:hAnsi="Times New Roman" w:eastAsia="黑体"/>
          <w:b/>
          <w:sz w:val="28"/>
        </w:rPr>
        <w:t>性能测试</w:t>
      </w:r>
      <w:bookmarkEnd w:id="69"/>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0" w:name="_Toc7878"/>
      <w:r>
        <w:rPr>
          <w:rFonts w:ascii="Times New Roman" w:hAnsi="Times New Roman" w:eastAsia="Times New Roman" w:cs="Times New Roman"/>
          <w:b/>
          <w:sz w:val="28"/>
        </w:rPr>
        <w:t>6.4</w:t>
      </w:r>
      <w:r>
        <w:rPr>
          <w:rFonts w:ascii="Times New Roman" w:hAnsi="Times New Roman" w:eastAsia="黑体"/>
          <w:b/>
          <w:sz w:val="28"/>
        </w:rPr>
        <w:t>隐私保护效果分析</w:t>
      </w:r>
      <w:bookmarkEnd w:id="70"/>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1" w:name="_Toc8886"/>
      <w:r>
        <w:rPr>
          <w:rFonts w:ascii="Times New Roman" w:hAnsi="Times New Roman" w:eastAsia="Times New Roman" w:cs="Times New Roman"/>
          <w:b/>
          <w:sz w:val="28"/>
        </w:rPr>
        <w:t>6.5</w:t>
      </w:r>
      <w:r>
        <w:rPr>
          <w:rFonts w:ascii="Times New Roman" w:hAnsi="Times New Roman" w:eastAsia="黑体"/>
          <w:b/>
          <w:sz w:val="28"/>
        </w:rPr>
        <w:t>本章小结</w:t>
      </w:r>
      <w:bookmarkEnd w:id="71"/>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6457F787">
      <w:pPr>
        <w:spacing w:before="0" w:after="0" w:line="360" w:lineRule="auto"/>
        <w:ind w:firstLine="0" w:firstLineChars="0"/>
        <w:jc w:val="center"/>
        <w:outlineLvl w:val="0"/>
        <w:rPr>
          <w:rFonts w:ascii="Times New Roman" w:hAnsi="Times New Roman"/>
        </w:rPr>
      </w:pPr>
      <w:bookmarkStart w:id="72" w:name="_Toc29596"/>
      <w:r>
        <w:rPr>
          <w:rFonts w:ascii="Times New Roman" w:hAnsi="Times New Roman" w:eastAsia="黑体"/>
          <w:b/>
          <w:sz w:val="30"/>
        </w:rPr>
        <w:t>结  论</w:t>
      </w:r>
      <w:bookmarkEnd w:id="72"/>
    </w:p>
    <w:p w14:paraId="37C50D0E">
      <w:pPr>
        <w:spacing w:before="0" w:after="0" w:line="360" w:lineRule="auto"/>
        <w:ind w:firstLine="482"/>
        <w:jc w:val="both"/>
        <w:rPr>
          <w:rFonts w:ascii="Times New Roman" w:hAnsi="Times New Roman"/>
        </w:rPr>
      </w:pPr>
      <w:r>
        <w:rPr>
          <w:rFonts w:ascii="宋体" w:hAnsi="宋体" w:eastAsia="宋体"/>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rPr>
        <w:t>提升了推荐的可解释性</w:t>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宋体" w:hAnsi="宋体" w:eastAsia="宋体"/>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45BAC604">
      <w:pPr>
        <w:spacing w:before="0" w:after="0" w:line="360" w:lineRule="auto"/>
        <w:ind w:firstLine="0" w:firstLineChars="0"/>
        <w:jc w:val="center"/>
        <w:outlineLvl w:val="0"/>
        <w:rPr>
          <w:rFonts w:ascii="Times New Roman" w:hAnsi="Times New Roman"/>
        </w:rPr>
      </w:pPr>
      <w:bookmarkStart w:id="73" w:name="_Toc11709"/>
      <w:r>
        <w:rPr>
          <w:rFonts w:ascii="Times New Roman" w:hAnsi="Times New Roman" w:eastAsia="黑体"/>
          <w:b/>
          <w:sz w:val="30"/>
        </w:rPr>
        <w:t>致  谢</w:t>
      </w:r>
      <w:bookmarkEnd w:id="73"/>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bookmarkStart w:id="74" w:name="_Toc28685"/>
      <w:r>
        <w:rPr>
          <w:rFonts w:ascii="Times New Roman" w:hAnsi="Times New Roman" w:eastAsia="黑体"/>
          <w:b/>
          <w:sz w:val="30"/>
        </w:rPr>
        <w:t>参 考 文 献</w:t>
      </w:r>
      <w:bookmarkEnd w:id="74"/>
    </w:p>
    <w:p w14:paraId="1BFFB734">
      <w:pPr>
        <w:spacing w:before="0" w:after="0" w:line="360" w:lineRule="auto"/>
        <w:ind w:firstLine="0"/>
        <w:rPr>
          <w:rFonts w:ascii="Times New Roman" w:hAnsi="Times New Roman"/>
        </w:rPr>
      </w:pPr>
      <w:r>
        <w:rPr>
          <w:rFonts w:ascii="Times New Roman" w:hAnsi="Times New Roman" w:eastAsia="Times New Roman" w:cs="Times New Roman"/>
          <w:b w:val="0"/>
          <w:sz w:val="21"/>
        </w:rPr>
        <w:t>[1]</w:t>
      </w:r>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p>
    <w:p w14:paraId="1D0D3867">
      <w:pPr>
        <w:spacing w:before="0" w:after="0" w:line="360" w:lineRule="auto"/>
        <w:ind w:firstLine="0"/>
        <w:rPr>
          <w:rFonts w:ascii="Times New Roman" w:hAnsi="Times New Roman"/>
        </w:rPr>
      </w:pPr>
      <w:r>
        <w:rPr>
          <w:rFonts w:ascii="Times New Roman" w:hAnsi="Times New Roman" w:eastAsia="Times New Roman" w:cs="Times New Roman"/>
          <w:b w:val="0"/>
          <w:sz w:val="21"/>
        </w:rPr>
        <w:t>[2]</w:t>
      </w:r>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p>
    <w:p w14:paraId="6AD04B93">
      <w:pPr>
        <w:spacing w:before="0" w:after="0" w:line="360" w:lineRule="auto"/>
        <w:ind w:firstLine="0"/>
        <w:rPr>
          <w:rFonts w:ascii="Times New Roman" w:hAnsi="Times New Roman"/>
        </w:rPr>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rPr>
          <w:rFonts w:ascii="Times New Roman" w:hAnsi="Times New Roman"/>
        </w:rPr>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rPr>
          <w:rFonts w:ascii="Times New Roman" w:hAnsi="Times New Roman"/>
        </w:rPr>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rPr>
          <w:rFonts w:ascii="Times New Roman" w:hAnsi="Times New Roman"/>
        </w:rPr>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rPr>
          <w:rFonts w:ascii="Times New Roman" w:hAnsi="Times New Roman"/>
        </w:rPr>
      </w:pPr>
      <w:r>
        <w:rPr>
          <w:rFonts w:ascii="Times New Roman" w:hAnsi="Times New Roman" w:eastAsia="Times New Roman" w:cs="Times New Roman"/>
          <w:b w:val="0"/>
          <w:sz w:val="21"/>
        </w:rPr>
        <w:t>[7]</w:t>
      </w:r>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p>
    <w:p w14:paraId="6C758D27">
      <w:pPr>
        <w:spacing w:before="0" w:after="0" w:line="360" w:lineRule="auto"/>
        <w:ind w:firstLine="0"/>
        <w:rPr>
          <w:rFonts w:ascii="Times New Roman" w:hAnsi="Times New Roman"/>
        </w:rPr>
      </w:pPr>
      <w:r>
        <w:rPr>
          <w:rFonts w:ascii="Times New Roman" w:hAnsi="Times New Roman" w:eastAsia="Times New Roman" w:cs="Times New Roman"/>
          <w:b w:val="0"/>
          <w:sz w:val="21"/>
        </w:rPr>
        <w:t>[8]</w:t>
      </w:r>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p>
    <w:p w14:paraId="3B607E50">
      <w:pPr>
        <w:spacing w:before="0" w:after="0" w:line="360" w:lineRule="auto"/>
        <w:ind w:firstLine="0"/>
        <w:rPr>
          <w:rFonts w:ascii="Times New Roman" w:hAnsi="Times New Roman"/>
        </w:rPr>
      </w:pPr>
      <w:r>
        <w:rPr>
          <w:rFonts w:ascii="Times New Roman" w:hAnsi="Times New Roman" w:eastAsia="Times New Roman" w:cs="Times New Roman"/>
          <w:b w:val="0"/>
          <w:sz w:val="21"/>
        </w:rPr>
        <w:t>[9]</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p>
    <w:p w14:paraId="473DD0CF">
      <w:pPr>
        <w:spacing w:before="0" w:after="0" w:line="360" w:lineRule="auto"/>
        <w:ind w:firstLine="0"/>
        <w:rPr>
          <w:rFonts w:ascii="Times New Roman" w:hAnsi="Times New Roman"/>
        </w:rPr>
      </w:pPr>
      <w:r>
        <w:rPr>
          <w:rFonts w:ascii="Times New Roman" w:hAnsi="Times New Roman" w:eastAsia="Times New Roman" w:cs="Times New Roman"/>
          <w:b w:val="0"/>
          <w:sz w:val="21"/>
        </w:rPr>
        <w:t>[10]</w:t>
      </w:r>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p>
    <w:p w14:paraId="1ABCD24F">
      <w:pPr>
        <w:spacing w:before="0" w:after="0" w:line="360" w:lineRule="auto"/>
        <w:ind w:firstLine="0"/>
        <w:rPr>
          <w:rFonts w:ascii="Times New Roman" w:hAnsi="Times New Roman"/>
        </w:rPr>
      </w:pPr>
      <w:r>
        <w:rPr>
          <w:rFonts w:ascii="Times New Roman" w:hAnsi="Times New Roman" w:eastAsia="Times New Roman" w:cs="Times New Roman"/>
          <w:b w:val="0"/>
          <w:sz w:val="21"/>
        </w:rPr>
        <w:t>[11]</w:t>
      </w:r>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p>
    <w:p w14:paraId="2AE740F5">
      <w:pPr>
        <w:spacing w:before="0" w:after="0" w:line="360" w:lineRule="auto"/>
        <w:ind w:firstLine="0"/>
        <w:rPr>
          <w:rFonts w:ascii="Times New Roman" w:hAnsi="Times New Roman"/>
        </w:rPr>
      </w:pPr>
      <w:r>
        <w:rPr>
          <w:rFonts w:ascii="Times New Roman" w:hAnsi="Times New Roman" w:eastAsia="Times New Roman" w:cs="Times New Roman"/>
          <w:b w:val="0"/>
          <w:sz w:val="21"/>
        </w:rPr>
        <w:t>[12]</w:t>
      </w:r>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p>
    <w:p w14:paraId="742BAA6D">
      <w:pPr>
        <w:spacing w:before="0" w:after="0" w:line="360" w:lineRule="auto"/>
        <w:ind w:firstLine="0"/>
        <w:rPr>
          <w:rFonts w:ascii="Times New Roman" w:hAnsi="Times New Roman"/>
        </w:rPr>
      </w:pPr>
      <w:r>
        <w:rPr>
          <w:rFonts w:ascii="Times New Roman" w:hAnsi="Times New Roman" w:eastAsia="Times New Roman" w:cs="Times New Roman"/>
          <w:b w:val="0"/>
          <w:sz w:val="21"/>
        </w:rPr>
        <w:t>[13]</w:t>
      </w:r>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p>
    <w:p w14:paraId="7053C8A4">
      <w:pPr>
        <w:spacing w:before="0" w:after="0" w:line="360" w:lineRule="auto"/>
        <w:ind w:firstLine="0"/>
        <w:rPr>
          <w:rFonts w:ascii="Times New Roman" w:hAnsi="Times New Roman"/>
        </w:rPr>
      </w:pPr>
      <w:r>
        <w:rPr>
          <w:rFonts w:ascii="Times New Roman" w:hAnsi="Times New Roman" w:eastAsia="Times New Roman" w:cs="Times New Roman"/>
          <w:b w:val="0"/>
          <w:sz w:val="21"/>
        </w:rPr>
        <w:t>[14]</w:t>
      </w:r>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p>
    <w:p w14:paraId="62D42022">
      <w:pPr>
        <w:spacing w:before="0" w:after="0" w:line="360" w:lineRule="auto"/>
        <w:ind w:firstLine="0"/>
        <w:rPr>
          <w:rFonts w:ascii="Times New Roman" w:hAnsi="Times New Roman"/>
        </w:rPr>
      </w:pPr>
      <w:r>
        <w:rPr>
          <w:rFonts w:ascii="Times New Roman" w:hAnsi="Times New Roman" w:eastAsia="Times New Roman" w:cs="Times New Roman"/>
          <w:b w:val="0"/>
          <w:sz w:val="21"/>
        </w:rPr>
        <w:t>[15]</w:t>
      </w:r>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42(09): 1-12.</w:t>
      </w:r>
    </w:p>
    <w:p w14:paraId="377A7590">
      <w:pPr>
        <w:spacing w:before="0" w:after="0" w:line="360" w:lineRule="auto"/>
        <w:ind w:firstLine="0"/>
        <w:rPr>
          <w:rFonts w:ascii="Times New Roman" w:hAnsi="Times New Roman"/>
        </w:rPr>
      </w:pPr>
      <w:r>
        <w:rPr>
          <w:rFonts w:ascii="Times New Roman" w:hAnsi="Times New Roman" w:eastAsia="Times New Roman" w:cs="Times New Roman"/>
          <w:b w:val="0"/>
          <w:sz w:val="21"/>
        </w:rPr>
        <w:t>[16]</w:t>
      </w:r>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p>
    <w:p w14:paraId="695BBEE3">
      <w:pPr>
        <w:spacing w:before="0" w:after="0" w:line="360" w:lineRule="auto"/>
        <w:ind w:firstLine="0"/>
        <w:rPr>
          <w:rFonts w:ascii="Times New Roman" w:hAnsi="Times New Roman"/>
        </w:rPr>
      </w:pPr>
      <w:r>
        <w:rPr>
          <w:rFonts w:ascii="Times New Roman" w:hAnsi="Times New Roman" w:eastAsia="Times New Roman" w:cs="Times New Roman"/>
          <w:b w:val="0"/>
          <w:sz w:val="21"/>
        </w:rPr>
        <w:t>[17]</w:t>
      </w:r>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p>
    <w:p w14:paraId="3AF1B451">
      <w:pPr>
        <w:spacing w:before="0" w:after="0" w:line="360" w:lineRule="auto"/>
        <w:ind w:firstLine="0"/>
        <w:rPr>
          <w:rFonts w:ascii="Times New Roman" w:hAnsi="Times New Roman"/>
        </w:rPr>
      </w:pPr>
      <w:r>
        <w:rPr>
          <w:rFonts w:ascii="Times New Roman" w:hAnsi="Times New Roman" w:eastAsia="Times New Roman" w:cs="Times New Roman"/>
          <w:b w:val="0"/>
          <w:sz w:val="21"/>
        </w:rPr>
        <w:t>[18]</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p>
    <w:p w14:paraId="18D669A6">
      <w:pPr>
        <w:spacing w:before="0" w:after="0" w:line="360" w:lineRule="auto"/>
        <w:ind w:firstLine="0"/>
        <w:rPr>
          <w:rFonts w:ascii="Times New Roman" w:hAnsi="Times New Roman"/>
        </w:rPr>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rPr>
          <w:rFonts w:ascii="Times New Roman" w:hAnsi="Times New Roman"/>
        </w:rPr>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p w14:paraId="74E90546">
      <w:pPr>
        <w:spacing w:line="360" w:lineRule="auto"/>
      </w:pPr>
      <w:r>
        <w:rPr>
          <w:rFonts w:ascii="宋体" w:eastAsia="宋体"/>
          <w:sz w:val="24"/>
        </w:rPr>
        <w:t>[21]王金鹏,李晓会,贾旭.基于本地差分隐私的医疗数据收集方法[J].计算机工程与设计, 2024, 45(10): 1-8.</w:t>
      </w:r>
    </w:p>
    <w:p w14:paraId="7BFC6697">
      <w:pPr>
        <w:spacing w:line="360" w:lineRule="auto"/>
      </w:pPr>
      <w:r>
        <w:rPr>
          <w:rFonts w:ascii="宋体" w:eastAsia="宋体"/>
          <w:sz w:val="24"/>
        </w:rPr>
        <w:t>[22]从传锋.云计算下去中心化双重差分隐私数据保护算法[J].吉林大学学报(信息科学版), 2024, 42(01): 1-8.</w:t>
      </w:r>
    </w:p>
    <w:p w14:paraId="72CC5F8C">
      <w:pPr>
        <w:spacing w:line="360" w:lineRule="auto"/>
      </w:pPr>
      <w:r>
        <w:rPr>
          <w:rFonts w:ascii="宋体" w:eastAsia="宋体"/>
          <w:sz w:val="24"/>
        </w:rPr>
        <w:t>[23]韩成芳.医疗人工智能领域个人健康数据保护的困境及其破解[J].科技与法律(中英文), 2024, (01): 1-10.</w:t>
      </w:r>
    </w:p>
    <w:p w14:paraId="0C36E361">
      <w:pPr>
        <w:spacing w:line="360" w:lineRule="auto"/>
      </w:pPr>
      <w:r>
        <w:rPr>
          <w:rFonts w:ascii="宋体" w:eastAsia="宋体"/>
          <w:sz w:val="24"/>
        </w:rPr>
        <w:t>[24] Aganbi S O, Akinloye B O. A differential privacy-preserving framework for secure cloud-based medical information systems[J]. Journal of Engineering Research and Reports, 2025, 27(6): 21-36.</w:t>
      </w:r>
    </w:p>
    <w:p w14:paraId="3C86B147">
      <w:pPr>
        <w:spacing w:line="360" w:lineRule="auto"/>
      </w:pPr>
      <w:r>
        <w:rPr>
          <w:rFonts w:ascii="宋体" w:eastAsia="宋体"/>
          <w:sz w:val="24"/>
        </w:rPr>
        <w:t>[25] Lu X, Hao Y, Peng F, et al. ExpDrug: An explainable drug recommendation model based on space feature mapping[J]. Neurocomputing, 2025, 619: 129021.</w:t>
      </w:r>
    </w:p>
    <w:sectPr>
      <w:footerReference r:id="rId7" w:type="default"/>
      <w:pgSz w:w="11906" w:h="16838"/>
      <w:pgMar w:top="1440" w:right="425" w:bottom="1179" w:left="1134"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B921FB2"/>
    <w:rsid w:val="0F711E78"/>
    <w:rsid w:val="171B2DF6"/>
    <w:rsid w:val="20BB11A5"/>
    <w:rsid w:val="23806EB9"/>
    <w:rsid w:val="2F0E1409"/>
    <w:rsid w:val="2F8167F1"/>
    <w:rsid w:val="2FCC2CDC"/>
    <w:rsid w:val="49761F8E"/>
    <w:rsid w:val="673646AF"/>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12190</Words>
  <Characters>15654</Characters>
  <Lines>0</Lines>
  <Paragraphs>0</Paragraphs>
  <TotalTime>3</TotalTime>
  <ScaleCrop>false</ScaleCrop>
  <LinksUpToDate>false</LinksUpToDate>
  <CharactersWithSpaces>16237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2026-05-13T09:15:07Z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